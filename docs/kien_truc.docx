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4B433" w14:textId="77777777" w:rsidR="00357B7D" w:rsidRPr="00CC6009" w:rsidRDefault="00EF66DC">
      <w:pPr>
        <w:jc w:val="center"/>
        <w:rPr>
          <w:rFonts w:cs="Times New Roman"/>
          <w:sz w:val="24"/>
          <w:szCs w:val="24"/>
        </w:rPr>
      </w:pPr>
      <w:r w:rsidRPr="00CC6009">
        <w:rPr>
          <w:rFonts w:cs="Times New Roman"/>
          <w:sz w:val="24"/>
          <w:szCs w:val="24"/>
        </w:rPr>
        <w:t>GAME DÒ MÌN THI ĐẤU ĐỐI KHÁNG ONLINE</w:t>
      </w:r>
      <w:r w:rsidRPr="00CC6009">
        <w:rPr>
          <w:rFonts w:cs="Times New Roman"/>
          <w:sz w:val="24"/>
          <w:szCs w:val="24"/>
        </w:rPr>
        <w:br/>
        <w:t>Nhóm 7 • Học phần Lập trình mạng</w:t>
      </w:r>
    </w:p>
    <w:p w14:paraId="61D4B434" w14:textId="07E30E30" w:rsidR="00357B7D" w:rsidRPr="00CC6009" w:rsidRDefault="00907944" w:rsidP="00907944">
      <w:pPr>
        <w:pStyle w:val="Title"/>
        <w:numPr>
          <w:ilvl w:val="0"/>
          <w:numId w:val="7"/>
        </w:numPr>
        <w:rPr>
          <w:rFonts w:ascii="Times New Roman" w:hAnsi="Times New Roman" w:cs="Times New Roman"/>
          <w:sz w:val="24"/>
          <w:szCs w:val="24"/>
          <w:lang w:val="vi-VN" w:eastAsia="vi-VN"/>
        </w:rPr>
      </w:pPr>
      <w:r w:rsidRPr="00CC6009">
        <w:rPr>
          <w:rFonts w:ascii="Times New Roman" w:hAnsi="Times New Roman" w:cs="Times New Roman"/>
          <w:sz w:val="24"/>
          <w:szCs w:val="24"/>
        </w:rPr>
        <w:t>Kiến trúc và thiết kế chung hệ thống</w:t>
      </w:r>
    </w:p>
    <w:p w14:paraId="61D4B435" w14:textId="77777777" w:rsidR="00357B7D" w:rsidRPr="00CC6009" w:rsidRDefault="00EF66DC">
      <w:pPr>
        <w:jc w:val="both"/>
        <w:rPr>
          <w:rFonts w:cs="Times New Roman"/>
          <w:sz w:val="24"/>
          <w:szCs w:val="24"/>
        </w:rPr>
      </w:pPr>
      <w:r w:rsidRPr="00CC6009">
        <w:rPr>
          <w:rFonts w:cs="Times New Roman"/>
          <w:sz w:val="24"/>
          <w:szCs w:val="24"/>
        </w:rPr>
        <w:t>Tài liệu trình bày kiến trúc và thiết kế dùng chung của nhóm. Hệ thống có một Server phục vụ nhiều Client; mỗi trận gồm hai người chơi. Server quản lý trạng thái chính thức, xử lý luật chơi và đồng bộ kết quả cho các Client.</w:t>
      </w:r>
    </w:p>
    <w:p w14:paraId="61D4B436" w14:textId="77777777" w:rsidR="00357B7D" w:rsidRPr="00CC6009" w:rsidRDefault="00EF66DC">
      <w:pPr>
        <w:pStyle w:val="Heading1"/>
        <w:rPr>
          <w:rFonts w:ascii="Times New Roman" w:hAnsi="Times New Roman" w:cs="Times New Roman"/>
          <w:sz w:val="24"/>
          <w:szCs w:val="24"/>
        </w:rPr>
      </w:pPr>
      <w:r w:rsidRPr="00CC6009">
        <w:rPr>
          <w:rFonts w:ascii="Times New Roman" w:hAnsi="Times New Roman" w:cs="Times New Roman"/>
          <w:sz w:val="24"/>
          <w:szCs w:val="24"/>
        </w:rPr>
        <w:t>1 Phân công thực hiện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6520"/>
      </w:tblGrid>
      <w:tr w:rsidR="00357B7D" w:rsidRPr="00CC6009" w14:paraId="61D4B439"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6E6"/>
            <w:tcMar>
              <w:top w:w="90" w:type="dxa"/>
              <w:left w:w="100" w:type="dxa"/>
              <w:bottom w:w="90" w:type="dxa"/>
              <w:right w:w="100" w:type="dxa"/>
            </w:tcMar>
            <w:vAlign w:val="center"/>
          </w:tcPr>
          <w:p w14:paraId="61D4B437" w14:textId="77777777" w:rsidR="00357B7D" w:rsidRPr="00CC6009" w:rsidRDefault="00EF66DC">
            <w:pPr>
              <w:spacing w:before="40" w:after="40" w:line="264" w:lineRule="auto"/>
              <w:jc w:val="center"/>
              <w:rPr>
                <w:rFonts w:cs="Times New Roman"/>
                <w:sz w:val="24"/>
                <w:szCs w:val="24"/>
              </w:rPr>
            </w:pPr>
            <w:r w:rsidRPr="00CC6009">
              <w:rPr>
                <w:rFonts w:cs="Times New Roman"/>
                <w:b/>
                <w:sz w:val="24"/>
                <w:szCs w:val="24"/>
              </w:rPr>
              <w:t>Thành viên</w:t>
            </w:r>
          </w:p>
        </w:tc>
        <w:tc>
          <w:tcPr>
            <w:tcW w:w="6520" w:type="dxa"/>
            <w:tcBorders>
              <w:top w:val="single" w:sz="4" w:space="0" w:color="D9D9D9"/>
              <w:left w:val="single" w:sz="4" w:space="0" w:color="D9D9D9"/>
              <w:bottom w:val="single" w:sz="4" w:space="0" w:color="D9D9D9"/>
              <w:right w:val="single" w:sz="4" w:space="0" w:color="D9D9D9"/>
            </w:tcBorders>
            <w:shd w:val="clear" w:color="auto" w:fill="E7E6E6"/>
            <w:tcMar>
              <w:top w:w="90" w:type="dxa"/>
              <w:left w:w="100" w:type="dxa"/>
              <w:bottom w:w="90" w:type="dxa"/>
              <w:right w:w="100" w:type="dxa"/>
            </w:tcMar>
            <w:vAlign w:val="center"/>
          </w:tcPr>
          <w:p w14:paraId="61D4B438" w14:textId="77777777" w:rsidR="00357B7D" w:rsidRPr="00CC6009" w:rsidRDefault="00EF66DC">
            <w:pPr>
              <w:spacing w:before="40" w:after="40" w:line="264" w:lineRule="auto"/>
              <w:jc w:val="center"/>
              <w:rPr>
                <w:rFonts w:cs="Times New Roman"/>
                <w:sz w:val="24"/>
                <w:szCs w:val="24"/>
              </w:rPr>
            </w:pPr>
            <w:r w:rsidRPr="00CC6009">
              <w:rPr>
                <w:rFonts w:cs="Times New Roman"/>
                <w:b/>
                <w:sz w:val="24"/>
                <w:szCs w:val="24"/>
              </w:rPr>
              <w:t>Phần việc phụ trách</w:t>
            </w:r>
          </w:p>
        </w:tc>
      </w:tr>
      <w:tr w:rsidR="00357B7D" w:rsidRPr="00CC6009" w14:paraId="61D4B43C"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3A" w14:textId="77777777" w:rsidR="00357B7D" w:rsidRPr="00CC6009" w:rsidRDefault="00EF66DC">
            <w:pPr>
              <w:spacing w:before="40" w:after="40" w:line="264" w:lineRule="auto"/>
              <w:rPr>
                <w:rFonts w:cs="Times New Roman"/>
                <w:sz w:val="24"/>
                <w:szCs w:val="24"/>
              </w:rPr>
            </w:pPr>
            <w:r w:rsidRPr="00CC6009">
              <w:rPr>
                <w:rFonts w:cs="Times New Roman"/>
                <w:sz w:val="24"/>
                <w:szCs w:val="24"/>
              </w:rPr>
              <w:t>Trần Mạnh Khiêm</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3B" w14:textId="77777777" w:rsidR="00357B7D" w:rsidRPr="00CC6009" w:rsidRDefault="00EF66DC">
            <w:pPr>
              <w:spacing w:before="40" w:after="40" w:line="264" w:lineRule="auto"/>
              <w:rPr>
                <w:rFonts w:cs="Times New Roman"/>
                <w:sz w:val="24"/>
                <w:szCs w:val="24"/>
              </w:rPr>
            </w:pPr>
            <w:r w:rsidRPr="00CC6009">
              <w:rPr>
                <w:rFonts w:cs="Times New Roman"/>
                <w:sz w:val="24"/>
                <w:szCs w:val="24"/>
              </w:rPr>
              <w:t>Server &amp; Network</w:t>
            </w:r>
          </w:p>
        </w:tc>
      </w:tr>
      <w:tr w:rsidR="00357B7D" w:rsidRPr="00CC6009" w14:paraId="61D4B43F"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3D" w14:textId="77777777" w:rsidR="00357B7D" w:rsidRPr="00CC6009" w:rsidRDefault="00EF66DC">
            <w:pPr>
              <w:spacing w:before="40" w:after="40" w:line="264" w:lineRule="auto"/>
              <w:rPr>
                <w:rFonts w:cs="Times New Roman"/>
                <w:sz w:val="24"/>
                <w:szCs w:val="24"/>
              </w:rPr>
            </w:pPr>
            <w:r w:rsidRPr="00CC6009">
              <w:rPr>
                <w:rFonts w:cs="Times New Roman"/>
                <w:sz w:val="24"/>
                <w:szCs w:val="24"/>
              </w:rPr>
              <w:t>Latda Vongsikhai</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3E" w14:textId="77777777" w:rsidR="00357B7D" w:rsidRPr="00CC6009" w:rsidRDefault="00EF66DC">
            <w:pPr>
              <w:spacing w:before="40" w:after="40" w:line="264" w:lineRule="auto"/>
              <w:rPr>
                <w:rFonts w:cs="Times New Roman"/>
                <w:sz w:val="24"/>
                <w:szCs w:val="24"/>
              </w:rPr>
            </w:pPr>
            <w:r w:rsidRPr="00CC6009">
              <w:rPr>
                <w:rFonts w:cs="Times New Roman"/>
                <w:sz w:val="24"/>
                <w:szCs w:val="24"/>
              </w:rPr>
              <w:t>Game Logic</w:t>
            </w:r>
          </w:p>
        </w:tc>
      </w:tr>
      <w:tr w:rsidR="00357B7D" w:rsidRPr="00CC6009" w14:paraId="61D4B442"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40" w14:textId="77777777" w:rsidR="00357B7D" w:rsidRPr="00CC6009" w:rsidRDefault="00EF66DC">
            <w:pPr>
              <w:spacing w:before="40" w:after="40" w:line="264" w:lineRule="auto"/>
              <w:rPr>
                <w:rFonts w:cs="Times New Roman"/>
                <w:sz w:val="24"/>
                <w:szCs w:val="24"/>
              </w:rPr>
            </w:pPr>
            <w:r w:rsidRPr="00CC6009">
              <w:rPr>
                <w:rFonts w:cs="Times New Roman"/>
                <w:sz w:val="24"/>
                <w:szCs w:val="24"/>
              </w:rPr>
              <w:t>Giang Văn Huy</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41" w14:textId="77777777" w:rsidR="00357B7D" w:rsidRPr="00CC6009" w:rsidRDefault="00EF66DC">
            <w:pPr>
              <w:spacing w:before="40" w:after="40" w:line="264" w:lineRule="auto"/>
              <w:rPr>
                <w:rFonts w:cs="Times New Roman"/>
                <w:sz w:val="24"/>
                <w:szCs w:val="24"/>
              </w:rPr>
            </w:pPr>
            <w:r w:rsidRPr="00CC6009">
              <w:rPr>
                <w:rFonts w:cs="Times New Roman"/>
                <w:sz w:val="24"/>
                <w:szCs w:val="24"/>
              </w:rPr>
              <w:t>Database &amp; Protocol</w:t>
            </w:r>
          </w:p>
        </w:tc>
      </w:tr>
      <w:tr w:rsidR="00357B7D" w:rsidRPr="00CC6009" w14:paraId="61D4B445"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43" w14:textId="77777777" w:rsidR="00357B7D" w:rsidRPr="00CC6009" w:rsidRDefault="00EF66DC">
            <w:pPr>
              <w:spacing w:before="40" w:after="40" w:line="264" w:lineRule="auto"/>
              <w:rPr>
                <w:rFonts w:cs="Times New Roman"/>
                <w:sz w:val="24"/>
                <w:szCs w:val="24"/>
              </w:rPr>
            </w:pPr>
            <w:r w:rsidRPr="00CC6009">
              <w:rPr>
                <w:rFonts w:cs="Times New Roman"/>
                <w:sz w:val="24"/>
                <w:szCs w:val="24"/>
              </w:rPr>
              <w:t>Phạm Hồng Khởi</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44" w14:textId="77777777" w:rsidR="00357B7D" w:rsidRPr="00CC6009" w:rsidRDefault="00EF66DC">
            <w:pPr>
              <w:spacing w:before="40" w:after="40" w:line="264" w:lineRule="auto"/>
              <w:rPr>
                <w:rFonts w:cs="Times New Roman"/>
                <w:sz w:val="24"/>
                <w:szCs w:val="24"/>
              </w:rPr>
            </w:pPr>
            <w:r w:rsidRPr="00CC6009">
              <w:rPr>
                <w:rFonts w:cs="Times New Roman"/>
                <w:sz w:val="24"/>
                <w:szCs w:val="24"/>
              </w:rPr>
              <w:t>Client &amp; UI</w:t>
            </w:r>
          </w:p>
        </w:tc>
      </w:tr>
    </w:tbl>
    <w:p w14:paraId="61D4B446" w14:textId="77777777" w:rsidR="00357B7D" w:rsidRPr="00CC6009" w:rsidRDefault="00357B7D">
      <w:pPr>
        <w:spacing w:after="0" w:line="240" w:lineRule="auto"/>
        <w:jc w:val="both"/>
        <w:rPr>
          <w:rFonts w:cs="Times New Roman"/>
          <w:sz w:val="24"/>
          <w:szCs w:val="24"/>
        </w:rPr>
      </w:pPr>
    </w:p>
    <w:p w14:paraId="61D4B447" w14:textId="77777777" w:rsidR="00357B7D" w:rsidRPr="00CC6009" w:rsidRDefault="00EF66DC">
      <w:pPr>
        <w:pStyle w:val="Heading1"/>
        <w:rPr>
          <w:rFonts w:ascii="Times New Roman" w:hAnsi="Times New Roman" w:cs="Times New Roman"/>
          <w:sz w:val="24"/>
          <w:szCs w:val="24"/>
        </w:rPr>
      </w:pPr>
      <w:r w:rsidRPr="00CC6009">
        <w:rPr>
          <w:rFonts w:ascii="Times New Roman" w:hAnsi="Times New Roman" w:cs="Times New Roman"/>
          <w:sz w:val="24"/>
          <w:szCs w:val="24"/>
        </w:rPr>
        <w:t>2 Phạm vi và nguyên tắc thiết kế</w:t>
      </w:r>
    </w:p>
    <w:p w14:paraId="61D4B448" w14:textId="77777777" w:rsidR="00357B7D" w:rsidRPr="00CC6009" w:rsidRDefault="00EF66DC">
      <w:pPr>
        <w:jc w:val="both"/>
        <w:rPr>
          <w:rFonts w:cs="Times New Roman"/>
          <w:sz w:val="24"/>
          <w:szCs w:val="24"/>
        </w:rPr>
      </w:pPr>
      <w:r w:rsidRPr="00CC6009">
        <w:rPr>
          <w:rFonts w:cs="Times New Roman"/>
          <w:sz w:val="24"/>
          <w:szCs w:val="24"/>
        </w:rPr>
        <w:t>Hệ thống hỗ trợ đăng ký, đăng nhập, xem người chơi online, thách đấu, thi đấu, chơi lại, xem lịch sử và bảng xếp hạng. Client hiển thị bàn của mình và bàn đối thủ thu nhỏ, đồng thời gửi yêu cầu thao tác đến Server.</w:t>
      </w:r>
    </w:p>
    <w:p w14:paraId="61D4B449" w14:textId="77777777" w:rsidR="00357B7D" w:rsidRPr="00CC6009" w:rsidRDefault="00EF66DC">
      <w:pPr>
        <w:jc w:val="both"/>
        <w:rPr>
          <w:rFonts w:cs="Times New Roman"/>
          <w:sz w:val="24"/>
          <w:szCs w:val="24"/>
        </w:rPr>
      </w:pPr>
      <w:r w:rsidRPr="00CC6009">
        <w:rPr>
          <w:rFonts w:cs="Times New Roman"/>
          <w:sz w:val="24"/>
          <w:szCs w:val="24"/>
        </w:rPr>
        <w:t>Server là trọng tài: Client không quyết định mìn, giá trị ô, thời gian, kết quả hoặc điểm số. Cơ sở dữ liệu chỉ được truy cập qua Server. Các trận độc lập nhưng thao tác trong cùng một trận được xử lý theo thứ tự do Server xác lập.</w:t>
      </w:r>
    </w:p>
    <w:p w14:paraId="61D4B44A" w14:textId="77777777" w:rsidR="00357B7D" w:rsidRPr="00CC6009" w:rsidRDefault="00EF66DC">
      <w:pPr>
        <w:jc w:val="both"/>
        <w:rPr>
          <w:rFonts w:cs="Times New Roman"/>
          <w:sz w:val="24"/>
          <w:szCs w:val="24"/>
        </w:rPr>
      </w:pPr>
      <w:r w:rsidRPr="00CC6009">
        <w:rPr>
          <w:rFonts w:cs="Times New Roman"/>
          <w:sz w:val="24"/>
          <w:szCs w:val="24"/>
        </w:rPr>
        <w:t>Các thành phần và luồng dưới đây là thiết kế dự kiến từ hai tài liệu đầu vào, không phải báo cáo xác nhận đã triển khai hoặc kiểm thử. TCP, tên lớp và mô hình dữ liệu được cụ thể hóa để làm cơ sở tích hợp các phần việc.</w:t>
      </w:r>
    </w:p>
    <w:p w14:paraId="61D4B44B" w14:textId="77777777" w:rsidR="00357B7D" w:rsidRPr="00CC6009" w:rsidRDefault="00357B7D">
      <w:pPr>
        <w:spacing w:after="0" w:line="240" w:lineRule="auto"/>
        <w:jc w:val="both"/>
        <w:rPr>
          <w:rFonts w:cs="Times New Roman"/>
          <w:sz w:val="24"/>
          <w:szCs w:val="24"/>
        </w:rPr>
      </w:pPr>
    </w:p>
    <w:p w14:paraId="61D4B44C" w14:textId="77777777" w:rsidR="00357B7D" w:rsidRPr="00CC6009" w:rsidRDefault="00EF66DC">
      <w:pPr>
        <w:pStyle w:val="Heading1"/>
        <w:pageBreakBefore/>
        <w:rPr>
          <w:rFonts w:ascii="Times New Roman" w:hAnsi="Times New Roman" w:cs="Times New Roman"/>
          <w:sz w:val="24"/>
          <w:szCs w:val="24"/>
        </w:rPr>
      </w:pPr>
      <w:r w:rsidRPr="00CC6009">
        <w:rPr>
          <w:rFonts w:ascii="Times New Roman" w:hAnsi="Times New Roman" w:cs="Times New Roman"/>
          <w:sz w:val="24"/>
          <w:szCs w:val="24"/>
        </w:rPr>
        <w:lastRenderedPageBreak/>
        <w:t>3 Kiến trúc chung của hệ thống</w:t>
      </w:r>
    </w:p>
    <w:p w14:paraId="61D4B44D" w14:textId="77777777" w:rsidR="00357B7D" w:rsidRPr="00CC6009" w:rsidRDefault="00EF66DC">
      <w:pPr>
        <w:keepNext/>
        <w:spacing w:after="80" w:line="240" w:lineRule="auto"/>
        <w:jc w:val="center"/>
        <w:rPr>
          <w:rFonts w:cs="Times New Roman"/>
          <w:sz w:val="24"/>
          <w:szCs w:val="24"/>
        </w:rPr>
      </w:pPr>
      <w:r w:rsidRPr="00CC6009">
        <w:rPr>
          <w:rFonts w:cs="Times New Roman"/>
          <w:noProof/>
          <w:sz w:val="24"/>
          <w:szCs w:val="24"/>
        </w:rPr>
        <w:drawing>
          <wp:inline distT="0" distB="0" distL="114300" distR="114300" wp14:anchorId="61D4B4FF" wp14:editId="61D4B500">
            <wp:extent cx="5579745" cy="4666615"/>
            <wp:effectExtent l="0" t="0" r="1333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4666909"/>
                    </a:xfrm>
                    <a:prstGeom prst="rect">
                      <a:avLst/>
                    </a:prstGeom>
                  </pic:spPr>
                </pic:pic>
              </a:graphicData>
            </a:graphic>
          </wp:inline>
        </w:drawing>
      </w:r>
    </w:p>
    <w:p w14:paraId="61D4B44E" w14:textId="77777777" w:rsidR="00357B7D" w:rsidRPr="00CC6009" w:rsidRDefault="00EF66DC">
      <w:pPr>
        <w:pStyle w:val="Caption"/>
        <w:jc w:val="center"/>
        <w:rPr>
          <w:rFonts w:cs="Times New Roman"/>
          <w:szCs w:val="24"/>
        </w:rPr>
      </w:pPr>
      <w:r w:rsidRPr="00CC6009">
        <w:rPr>
          <w:rFonts w:cs="Times New Roman"/>
          <w:i/>
          <w:szCs w:val="24"/>
        </w:rPr>
        <w:t>Hình N1  Kiến trúc Client Server và các thành phần phía Server</w:t>
      </w:r>
    </w:p>
    <w:p w14:paraId="61D4B44F" w14:textId="77777777" w:rsidR="00357B7D" w:rsidRPr="00CC6009" w:rsidRDefault="00EF66DC">
      <w:pPr>
        <w:jc w:val="both"/>
        <w:rPr>
          <w:rFonts w:cs="Times New Roman"/>
          <w:sz w:val="24"/>
          <w:szCs w:val="24"/>
        </w:rPr>
      </w:pPr>
      <w:r w:rsidRPr="00CC6009">
        <w:rPr>
          <w:rFonts w:cs="Times New Roman"/>
          <w:sz w:val="24"/>
          <w:szCs w:val="24"/>
        </w:rPr>
        <w:t>Mỗi Client duy trì kết nối TCP với Server. Network tiếp nhận yêu cầu và chuyển đến thành phần nghiệp vụ phù hợp; Server trả phản hồi và chủ động gửi thông báo khi danh sách online hoặc trạng thái trận thay đổi. Sơ đồ thể hiện quan hệ giao tiếp; dữ liệu phản hồi đi theo chiều ngược lại.</w:t>
      </w:r>
    </w:p>
    <w:p w14:paraId="61D4B450" w14:textId="77777777" w:rsidR="00357B7D" w:rsidRPr="00CC6009" w:rsidRDefault="00EF66DC">
      <w:pPr>
        <w:pStyle w:val="Heading2"/>
        <w:rPr>
          <w:rFonts w:ascii="Times New Roman" w:hAnsi="Times New Roman" w:cs="Times New Roman"/>
          <w:sz w:val="24"/>
          <w:szCs w:val="24"/>
        </w:rPr>
      </w:pPr>
      <w:r w:rsidRPr="00CC6009">
        <w:rPr>
          <w:rFonts w:ascii="Times New Roman" w:hAnsi="Times New Roman" w:cs="Times New Roman"/>
          <w:sz w:val="24"/>
          <w:szCs w:val="24"/>
        </w:rPr>
        <w:t>3.1 Tách trách nhiệm giữa các thành phần</w:t>
      </w:r>
    </w:p>
    <w:p w14:paraId="61D4B451" w14:textId="77777777" w:rsidR="00357B7D" w:rsidRPr="00CC6009" w:rsidRDefault="00EF66DC">
      <w:pPr>
        <w:jc w:val="both"/>
        <w:rPr>
          <w:rFonts w:cs="Times New Roman"/>
          <w:sz w:val="24"/>
          <w:szCs w:val="24"/>
        </w:rPr>
      </w:pPr>
      <w:r w:rsidRPr="00CC6009">
        <w:rPr>
          <w:rFonts w:cs="Times New Roman"/>
          <w:sz w:val="24"/>
          <w:szCs w:val="24"/>
        </w:rPr>
        <w:t>Client &amp; UI quản lý màn hình và thao tác người dùng. Server &amp; Network quản lý kết nối, phiên đăng nhập, lời mời và điều phối trận. Game Logic sinh bàn, xử lý mở ô, BFS, cờ và phân xử. Database &amp; Protocol thống nhất cấu trúc thông điệp và lưu dữ liệu bền vững.</w:t>
      </w:r>
    </w:p>
    <w:p w14:paraId="61D4B452" w14:textId="77777777" w:rsidR="00357B7D" w:rsidRPr="00CC6009" w:rsidRDefault="00EF66DC">
      <w:pPr>
        <w:pStyle w:val="Heading2"/>
        <w:rPr>
          <w:rFonts w:ascii="Times New Roman" w:hAnsi="Times New Roman" w:cs="Times New Roman"/>
          <w:sz w:val="24"/>
          <w:szCs w:val="24"/>
        </w:rPr>
      </w:pPr>
      <w:r w:rsidRPr="00CC6009">
        <w:rPr>
          <w:rFonts w:ascii="Times New Roman" w:hAnsi="Times New Roman" w:cs="Times New Roman"/>
          <w:sz w:val="24"/>
          <w:szCs w:val="24"/>
        </w:rPr>
        <w:t>3.2 Dữ liệu trong bộ nhớ và dữ liệu lưu trữ</w:t>
      </w:r>
    </w:p>
    <w:p w14:paraId="61D4B453" w14:textId="77777777" w:rsidR="00357B7D" w:rsidRPr="00CC6009" w:rsidRDefault="00EF66DC">
      <w:pPr>
        <w:jc w:val="both"/>
        <w:rPr>
          <w:rFonts w:cs="Times New Roman"/>
          <w:sz w:val="24"/>
          <w:szCs w:val="24"/>
        </w:rPr>
      </w:pPr>
      <w:r w:rsidRPr="00CC6009">
        <w:rPr>
          <w:rFonts w:cs="Times New Roman"/>
          <w:sz w:val="24"/>
          <w:szCs w:val="24"/>
        </w:rPr>
        <w:t>Socket, danh sách online, lời mời, bàn cờ và deadline được quản lý trong bộ nhớ Server. Tài khoản, kết quả, điểm số và lịch sử được lưu vào cơ sở dữ liệu. Khi kết thúc trận, Server chuyển dữ liệu kết quả sang tầng lưu trữ.</w:t>
      </w:r>
    </w:p>
    <w:p w14:paraId="61D4B454" w14:textId="77777777" w:rsidR="00357B7D" w:rsidRPr="00CC6009" w:rsidRDefault="00357B7D">
      <w:pPr>
        <w:spacing w:after="0" w:line="240" w:lineRule="auto"/>
        <w:jc w:val="both"/>
        <w:rPr>
          <w:rFonts w:cs="Times New Roman"/>
          <w:sz w:val="24"/>
          <w:szCs w:val="24"/>
        </w:rPr>
      </w:pPr>
    </w:p>
    <w:p w14:paraId="61D4B455" w14:textId="77777777" w:rsidR="00357B7D" w:rsidRPr="00CC6009" w:rsidRDefault="00EF66DC">
      <w:pPr>
        <w:pStyle w:val="Heading1"/>
        <w:pageBreakBefore/>
        <w:rPr>
          <w:rFonts w:ascii="Times New Roman" w:hAnsi="Times New Roman" w:cs="Times New Roman"/>
          <w:sz w:val="24"/>
          <w:szCs w:val="24"/>
        </w:rPr>
      </w:pPr>
      <w:r w:rsidRPr="00CC6009">
        <w:rPr>
          <w:rFonts w:ascii="Times New Roman" w:hAnsi="Times New Roman" w:cs="Times New Roman"/>
          <w:sz w:val="24"/>
          <w:szCs w:val="24"/>
        </w:rPr>
        <w:lastRenderedPageBreak/>
        <w:t>4 Thiết kế chung các chức năng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6520"/>
      </w:tblGrid>
      <w:tr w:rsidR="00357B7D" w:rsidRPr="00CC6009" w14:paraId="61D4B458"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6E6"/>
            <w:tcMar>
              <w:top w:w="90" w:type="dxa"/>
              <w:left w:w="100" w:type="dxa"/>
              <w:bottom w:w="90" w:type="dxa"/>
              <w:right w:w="100" w:type="dxa"/>
            </w:tcMar>
            <w:vAlign w:val="center"/>
          </w:tcPr>
          <w:p w14:paraId="61D4B456" w14:textId="77777777" w:rsidR="00357B7D" w:rsidRPr="00CC6009" w:rsidRDefault="00EF66DC">
            <w:pPr>
              <w:spacing w:before="40" w:after="40" w:line="264" w:lineRule="auto"/>
              <w:jc w:val="center"/>
              <w:rPr>
                <w:rFonts w:cs="Times New Roman"/>
                <w:sz w:val="24"/>
                <w:szCs w:val="24"/>
              </w:rPr>
            </w:pPr>
            <w:r w:rsidRPr="00CC6009">
              <w:rPr>
                <w:rFonts w:cs="Times New Roman"/>
                <w:b/>
                <w:sz w:val="24"/>
                <w:szCs w:val="24"/>
              </w:rPr>
              <w:t>Nhóm chức năng</w:t>
            </w:r>
          </w:p>
        </w:tc>
        <w:tc>
          <w:tcPr>
            <w:tcW w:w="6520" w:type="dxa"/>
            <w:tcBorders>
              <w:top w:val="single" w:sz="4" w:space="0" w:color="D9D9D9"/>
              <w:left w:val="single" w:sz="4" w:space="0" w:color="D9D9D9"/>
              <w:bottom w:val="single" w:sz="4" w:space="0" w:color="D9D9D9"/>
              <w:right w:val="single" w:sz="4" w:space="0" w:color="D9D9D9"/>
            </w:tcBorders>
            <w:shd w:val="clear" w:color="auto" w:fill="E7E6E6"/>
            <w:tcMar>
              <w:top w:w="90" w:type="dxa"/>
              <w:left w:w="100" w:type="dxa"/>
              <w:bottom w:w="90" w:type="dxa"/>
              <w:right w:w="100" w:type="dxa"/>
            </w:tcMar>
            <w:vAlign w:val="center"/>
          </w:tcPr>
          <w:p w14:paraId="61D4B457" w14:textId="77777777" w:rsidR="00357B7D" w:rsidRPr="00CC6009" w:rsidRDefault="00EF66DC">
            <w:pPr>
              <w:spacing w:before="40" w:after="40" w:line="264" w:lineRule="auto"/>
              <w:jc w:val="center"/>
              <w:rPr>
                <w:rFonts w:cs="Times New Roman"/>
                <w:sz w:val="24"/>
                <w:szCs w:val="24"/>
              </w:rPr>
            </w:pPr>
            <w:r w:rsidRPr="00CC6009">
              <w:rPr>
                <w:rFonts w:cs="Times New Roman"/>
                <w:b/>
                <w:sz w:val="24"/>
                <w:szCs w:val="24"/>
              </w:rPr>
              <w:t>Thiết kế xử lý</w:t>
            </w:r>
          </w:p>
        </w:tc>
      </w:tr>
      <w:tr w:rsidR="00357B7D" w:rsidRPr="00CC6009" w14:paraId="61D4B45B"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59" w14:textId="77777777" w:rsidR="00357B7D" w:rsidRPr="00CC6009" w:rsidRDefault="00EF66DC">
            <w:pPr>
              <w:spacing w:before="40" w:after="40" w:line="264" w:lineRule="auto"/>
              <w:rPr>
                <w:rFonts w:cs="Times New Roman"/>
                <w:sz w:val="24"/>
                <w:szCs w:val="24"/>
              </w:rPr>
            </w:pPr>
            <w:r w:rsidRPr="00CC6009">
              <w:rPr>
                <w:rFonts w:cs="Times New Roman"/>
                <w:sz w:val="24"/>
                <w:szCs w:val="24"/>
              </w:rPr>
              <w:t>Tài khoản và sảnh</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5A" w14:textId="77777777" w:rsidR="00357B7D" w:rsidRPr="00CC6009" w:rsidRDefault="00EF66DC">
            <w:pPr>
              <w:spacing w:before="40" w:after="40" w:line="264" w:lineRule="auto"/>
              <w:rPr>
                <w:rFonts w:cs="Times New Roman"/>
                <w:sz w:val="24"/>
                <w:szCs w:val="24"/>
              </w:rPr>
            </w:pPr>
            <w:r w:rsidRPr="00CC6009">
              <w:rPr>
                <w:rFonts w:cs="Times New Roman"/>
                <w:sz w:val="24"/>
                <w:szCs w:val="24"/>
              </w:rPr>
              <w:t>Đăng ký, xác thực đăng nhập; ánh xạ kết nối với người chơi. Danh sách online có tên, điểm và trạng thái RẢNH hoặc ĐANG THI ĐẤU.</w:t>
            </w:r>
          </w:p>
        </w:tc>
      </w:tr>
      <w:tr w:rsidR="00357B7D" w:rsidRPr="00CC6009" w14:paraId="61D4B45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5C" w14:textId="77777777" w:rsidR="00357B7D" w:rsidRPr="00CC6009" w:rsidRDefault="00EF66DC">
            <w:pPr>
              <w:spacing w:before="40" w:after="40" w:line="264" w:lineRule="auto"/>
              <w:rPr>
                <w:rFonts w:cs="Times New Roman"/>
                <w:sz w:val="24"/>
                <w:szCs w:val="24"/>
              </w:rPr>
            </w:pPr>
            <w:r w:rsidRPr="00CC6009">
              <w:rPr>
                <w:rFonts w:cs="Times New Roman"/>
                <w:sz w:val="24"/>
                <w:szCs w:val="24"/>
              </w:rPr>
              <w:t>Thách đấu</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5D" w14:textId="77777777" w:rsidR="00357B7D" w:rsidRPr="00CC6009" w:rsidRDefault="00EF66DC">
            <w:pPr>
              <w:spacing w:before="40" w:after="40" w:line="264" w:lineRule="auto"/>
              <w:rPr>
                <w:rFonts w:cs="Times New Roman"/>
                <w:sz w:val="24"/>
                <w:szCs w:val="24"/>
              </w:rPr>
            </w:pPr>
            <w:r w:rsidRPr="00CC6009">
              <w:rPr>
                <w:rFonts w:cs="Times New Roman"/>
                <w:sz w:val="24"/>
                <w:szCs w:val="24"/>
              </w:rPr>
              <w:t>Chỉ mời người khác đang rảnh. Lời mời PENDING có hạn 30 giây; giữ chỗ hai người để tránh tạo trận trùng. ACCEPT tạo trận; REJECT hoặc hết hạn giải phóng giữ chỗ.</w:t>
            </w:r>
          </w:p>
        </w:tc>
      </w:tr>
      <w:tr w:rsidR="00357B7D" w:rsidRPr="00CC6009" w14:paraId="61D4B461"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5F" w14:textId="77777777" w:rsidR="00357B7D" w:rsidRPr="00CC6009" w:rsidRDefault="00EF66DC">
            <w:pPr>
              <w:spacing w:before="40" w:after="40" w:line="264" w:lineRule="auto"/>
              <w:rPr>
                <w:rFonts w:cs="Times New Roman"/>
                <w:sz w:val="24"/>
                <w:szCs w:val="24"/>
              </w:rPr>
            </w:pPr>
            <w:r w:rsidRPr="00CC6009">
              <w:rPr>
                <w:rFonts w:cs="Times New Roman"/>
                <w:sz w:val="24"/>
                <w:szCs w:val="24"/>
              </w:rPr>
              <w:t>Khởi tạo trận</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60" w14:textId="77777777" w:rsidR="00357B7D" w:rsidRPr="00CC6009" w:rsidRDefault="00EF66DC">
            <w:pPr>
              <w:spacing w:before="40" w:after="40" w:line="264" w:lineRule="auto"/>
              <w:rPr>
                <w:rFonts w:cs="Times New Roman"/>
                <w:sz w:val="24"/>
                <w:szCs w:val="24"/>
              </w:rPr>
            </w:pPr>
            <w:r w:rsidRPr="00CC6009">
              <w:rPr>
                <w:rFonts w:cs="Times New Roman"/>
                <w:sz w:val="24"/>
                <w:szCs w:val="24"/>
              </w:rPr>
              <w:t>Hai bàn 12 × 12 độc lập; mỗi bàn 23 mìn và 121 ô an toàn. READY 5 giây rồi PLAYING tối đa 5 phút với một deadline chung.</w:t>
            </w:r>
          </w:p>
        </w:tc>
      </w:tr>
      <w:tr w:rsidR="00357B7D" w:rsidRPr="00CC6009" w14:paraId="61D4B464"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62" w14:textId="77777777" w:rsidR="00357B7D" w:rsidRPr="00CC6009" w:rsidRDefault="00EF66DC">
            <w:pPr>
              <w:spacing w:before="40" w:after="40" w:line="264" w:lineRule="auto"/>
              <w:rPr>
                <w:rFonts w:cs="Times New Roman"/>
                <w:sz w:val="24"/>
                <w:szCs w:val="24"/>
              </w:rPr>
            </w:pPr>
            <w:r w:rsidRPr="00CC6009">
              <w:rPr>
                <w:rFonts w:cs="Times New Roman"/>
                <w:sz w:val="24"/>
                <w:szCs w:val="24"/>
              </w:rPr>
              <w:t>Mở ô</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63" w14:textId="77777777" w:rsidR="00357B7D" w:rsidRPr="00CC6009" w:rsidRDefault="00EF66DC">
            <w:pPr>
              <w:spacing w:before="40" w:after="40" w:line="264" w:lineRule="auto"/>
              <w:rPr>
                <w:rFonts w:cs="Times New Roman"/>
                <w:sz w:val="24"/>
                <w:szCs w:val="24"/>
              </w:rPr>
            </w:pPr>
            <w:r w:rsidRPr="00CC6009">
              <w:rPr>
                <w:rFonts w:cs="Times New Roman"/>
                <w:sz w:val="24"/>
                <w:szCs w:val="24"/>
              </w:rPr>
              <w:t>Kiểm tra người gửi, trận, thời gian, tọa độ và ô. Ô số mở trực tiếp; ô 0 mở bằng BFS và mở các ô số ở biên. Không mở tự động mìn hoặc ô đang có cờ.</w:t>
            </w:r>
          </w:p>
        </w:tc>
      </w:tr>
      <w:tr w:rsidR="00357B7D" w:rsidRPr="00CC6009" w14:paraId="61D4B467"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65" w14:textId="77777777" w:rsidR="00357B7D" w:rsidRPr="00CC6009" w:rsidRDefault="00EF66DC">
            <w:pPr>
              <w:spacing w:before="40" w:after="40" w:line="264" w:lineRule="auto"/>
              <w:rPr>
                <w:rFonts w:cs="Times New Roman"/>
                <w:sz w:val="24"/>
                <w:szCs w:val="24"/>
              </w:rPr>
            </w:pPr>
            <w:r w:rsidRPr="00CC6009">
              <w:rPr>
                <w:rFonts w:cs="Times New Roman"/>
                <w:sz w:val="24"/>
                <w:szCs w:val="24"/>
              </w:rPr>
              <w:t>Đặt và gỡ cờ</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66" w14:textId="77777777" w:rsidR="00357B7D" w:rsidRPr="00CC6009" w:rsidRDefault="00EF66DC">
            <w:pPr>
              <w:spacing w:before="40" w:after="40" w:line="264" w:lineRule="auto"/>
              <w:rPr>
                <w:rFonts w:cs="Times New Roman"/>
                <w:sz w:val="24"/>
                <w:szCs w:val="24"/>
              </w:rPr>
            </w:pPr>
            <w:r w:rsidRPr="00CC6009">
              <w:rPr>
                <w:rFonts w:cs="Times New Roman"/>
                <w:sz w:val="24"/>
                <w:szCs w:val="24"/>
              </w:rPr>
              <w:t>Chỉ đặt trên ô chưa mở, chưa có cờ; tối đa 23 cờ hiện tại. Gỡ cờ trước khi mở ô có cờ. Server không xác nhận cờ đúng hay sai.</w:t>
            </w:r>
          </w:p>
        </w:tc>
      </w:tr>
      <w:tr w:rsidR="00357B7D" w:rsidRPr="00CC6009" w14:paraId="61D4B46A"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68" w14:textId="77777777" w:rsidR="00357B7D" w:rsidRPr="00CC6009" w:rsidRDefault="00EF66DC">
            <w:pPr>
              <w:spacing w:before="40" w:after="40" w:line="264" w:lineRule="auto"/>
              <w:rPr>
                <w:rFonts w:cs="Times New Roman"/>
                <w:sz w:val="24"/>
                <w:szCs w:val="24"/>
              </w:rPr>
            </w:pPr>
            <w:r w:rsidRPr="00CC6009">
              <w:rPr>
                <w:rFonts w:cs="Times New Roman"/>
                <w:sz w:val="24"/>
                <w:szCs w:val="24"/>
              </w:rPr>
              <w:t>Đồng bộ</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69" w14:textId="77777777" w:rsidR="00357B7D" w:rsidRPr="00CC6009" w:rsidRDefault="00EF66DC">
            <w:pPr>
              <w:spacing w:before="40" w:after="40" w:line="264" w:lineRule="auto"/>
              <w:rPr>
                <w:rFonts w:cs="Times New Roman"/>
                <w:sz w:val="24"/>
                <w:szCs w:val="24"/>
              </w:rPr>
            </w:pPr>
            <w:r w:rsidRPr="00CC6009">
              <w:rPr>
                <w:rFonts w:cs="Times New Roman"/>
                <w:sz w:val="24"/>
                <w:szCs w:val="24"/>
              </w:rPr>
              <w:t>Gửi kết quả cho người thao tác và trạng thái được phép hiển thị cho đối thủ. Không gửi bản đồ mìn ẩn qua dữ liệu đồng bộ.</w:t>
            </w:r>
          </w:p>
        </w:tc>
      </w:tr>
      <w:tr w:rsidR="00357B7D" w:rsidRPr="00CC6009" w14:paraId="61D4B46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6B" w14:textId="77777777" w:rsidR="00357B7D" w:rsidRPr="00CC6009" w:rsidRDefault="00EF66DC">
            <w:pPr>
              <w:spacing w:before="40" w:after="40" w:line="264" w:lineRule="auto"/>
              <w:rPr>
                <w:rFonts w:cs="Times New Roman"/>
                <w:sz w:val="24"/>
                <w:szCs w:val="24"/>
              </w:rPr>
            </w:pPr>
            <w:r w:rsidRPr="00CC6009">
              <w:rPr>
                <w:rFonts w:cs="Times New Roman"/>
                <w:sz w:val="24"/>
                <w:szCs w:val="24"/>
              </w:rPr>
              <w:t>Sau trận</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6C" w14:textId="77777777" w:rsidR="00357B7D" w:rsidRPr="00CC6009" w:rsidRDefault="00EF66DC">
            <w:pPr>
              <w:spacing w:before="40" w:after="40" w:line="264" w:lineRule="auto"/>
              <w:rPr>
                <w:rFonts w:cs="Times New Roman"/>
                <w:sz w:val="24"/>
                <w:szCs w:val="24"/>
              </w:rPr>
            </w:pPr>
            <w:r w:rsidRPr="00CC6009">
              <w:rPr>
                <w:rFonts w:cs="Times New Roman"/>
                <w:sz w:val="24"/>
                <w:szCs w:val="24"/>
              </w:rPr>
              <w:t>Chốt kết quả, cập nhật điểm và lịch sử. Hai người cùng PLAY AGAIN tạo trận mới; EXIT hoặc hết thời gian chờ thì trở về sảnh.</w:t>
            </w:r>
          </w:p>
        </w:tc>
      </w:tr>
    </w:tbl>
    <w:p w14:paraId="61D4B46E" w14:textId="77777777" w:rsidR="00357B7D" w:rsidRPr="00CC6009" w:rsidRDefault="00357B7D">
      <w:pPr>
        <w:spacing w:after="0" w:line="240" w:lineRule="auto"/>
        <w:jc w:val="both"/>
        <w:rPr>
          <w:rFonts w:cs="Times New Roman"/>
          <w:sz w:val="24"/>
          <w:szCs w:val="24"/>
        </w:rPr>
      </w:pPr>
    </w:p>
    <w:p w14:paraId="61D4B46F" w14:textId="77777777" w:rsidR="00357B7D" w:rsidRPr="00CC6009" w:rsidRDefault="00EF66DC">
      <w:pPr>
        <w:jc w:val="both"/>
        <w:rPr>
          <w:rFonts w:cs="Times New Roman"/>
          <w:sz w:val="24"/>
          <w:szCs w:val="24"/>
        </w:rPr>
      </w:pPr>
      <w:r w:rsidRPr="00CC6009">
        <w:rPr>
          <w:rFonts w:cs="Times New Roman"/>
          <w:sz w:val="24"/>
          <w:szCs w:val="24"/>
        </w:rPr>
        <w:t>Mỗi thao tác hợp lệ làm tăng totalActions một lần. Các ô mở thêm bởi BFS làm tăng openedSafeCells nhưng không tăng số thao tác. flagsPlaced là tổng số lần đặt cờ; flagsRemoved là tổng số lần gỡ cờ; currentFlags là số cờ hiện còn trên bàn.</w:t>
      </w:r>
    </w:p>
    <w:p w14:paraId="61D4B470" w14:textId="77777777" w:rsidR="00357B7D" w:rsidRPr="00CC6009" w:rsidRDefault="00EF66DC">
      <w:pPr>
        <w:jc w:val="both"/>
        <w:rPr>
          <w:rFonts w:cs="Times New Roman"/>
          <w:sz w:val="24"/>
          <w:szCs w:val="24"/>
        </w:rPr>
      </w:pPr>
      <w:r w:rsidRPr="00CC6009">
        <w:rPr>
          <w:rFonts w:cs="Times New Roman"/>
          <w:sz w:val="24"/>
          <w:szCs w:val="24"/>
        </w:rPr>
        <w:t>Tài liệu nguồn chưa quy định bảo đảm an toàn ở lần mở đầu tiên; thiết kế này giữ cách sinh bàn khi tạo trận và không tự thêm luật bảo vệ lần mở đầu.</w:t>
      </w:r>
    </w:p>
    <w:p w14:paraId="61D4B471" w14:textId="77777777" w:rsidR="00357B7D" w:rsidRPr="00CC6009" w:rsidRDefault="00357B7D">
      <w:pPr>
        <w:spacing w:after="0" w:line="240" w:lineRule="auto"/>
        <w:jc w:val="both"/>
        <w:rPr>
          <w:rFonts w:cs="Times New Roman"/>
          <w:sz w:val="24"/>
          <w:szCs w:val="24"/>
        </w:rPr>
      </w:pPr>
    </w:p>
    <w:p w14:paraId="61D4B472" w14:textId="77777777" w:rsidR="00357B7D" w:rsidRPr="00CC6009" w:rsidRDefault="00EF66DC">
      <w:pPr>
        <w:pStyle w:val="Heading1"/>
        <w:pageBreakBefore/>
        <w:rPr>
          <w:rFonts w:ascii="Times New Roman" w:hAnsi="Times New Roman" w:cs="Times New Roman"/>
          <w:sz w:val="24"/>
          <w:szCs w:val="24"/>
        </w:rPr>
      </w:pPr>
      <w:r w:rsidRPr="00CC6009">
        <w:rPr>
          <w:rFonts w:ascii="Times New Roman" w:hAnsi="Times New Roman" w:cs="Times New Roman"/>
          <w:sz w:val="24"/>
          <w:szCs w:val="24"/>
        </w:rPr>
        <w:lastRenderedPageBreak/>
        <w:t>5 Trạng thái trận và quy tắc kết thúc</w:t>
      </w:r>
    </w:p>
    <w:p w14:paraId="61D4B473" w14:textId="77777777" w:rsidR="00357B7D" w:rsidRPr="00CC6009" w:rsidRDefault="00EF66DC">
      <w:pPr>
        <w:keepNext/>
        <w:spacing w:after="80" w:line="240" w:lineRule="auto"/>
        <w:jc w:val="center"/>
        <w:rPr>
          <w:rFonts w:cs="Times New Roman"/>
          <w:sz w:val="24"/>
          <w:szCs w:val="24"/>
        </w:rPr>
      </w:pPr>
      <w:r w:rsidRPr="00CC6009">
        <w:rPr>
          <w:rFonts w:cs="Times New Roman"/>
          <w:noProof/>
          <w:sz w:val="24"/>
          <w:szCs w:val="24"/>
        </w:rPr>
        <w:drawing>
          <wp:inline distT="0" distB="0" distL="114300" distR="114300" wp14:anchorId="61D4B501" wp14:editId="61D4B502">
            <wp:extent cx="5579745" cy="4615815"/>
            <wp:effectExtent l="0" t="0" r="133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4616181"/>
                    </a:xfrm>
                    <a:prstGeom prst="rect">
                      <a:avLst/>
                    </a:prstGeom>
                  </pic:spPr>
                </pic:pic>
              </a:graphicData>
            </a:graphic>
          </wp:inline>
        </w:drawing>
      </w:r>
    </w:p>
    <w:p w14:paraId="61D4B474" w14:textId="77777777" w:rsidR="00357B7D" w:rsidRPr="00CC6009" w:rsidRDefault="00EF66DC">
      <w:pPr>
        <w:pStyle w:val="Caption"/>
        <w:jc w:val="center"/>
        <w:rPr>
          <w:rFonts w:cs="Times New Roman"/>
          <w:szCs w:val="24"/>
        </w:rPr>
      </w:pPr>
      <w:r w:rsidRPr="00CC6009">
        <w:rPr>
          <w:rFonts w:cs="Times New Roman"/>
          <w:i/>
          <w:szCs w:val="24"/>
        </w:rPr>
        <w:t>Hình N2  Vòng đời GameSession</w:t>
      </w:r>
    </w:p>
    <w:p w14:paraId="61D4B475" w14:textId="77777777" w:rsidR="00357B7D" w:rsidRPr="00CC6009" w:rsidRDefault="00EF66DC">
      <w:pPr>
        <w:jc w:val="both"/>
        <w:rPr>
          <w:rFonts w:cs="Times New Roman"/>
          <w:sz w:val="24"/>
          <w:szCs w:val="24"/>
        </w:rPr>
      </w:pPr>
      <w:r w:rsidRPr="00CC6009">
        <w:rPr>
          <w:rFonts w:cs="Times New Roman"/>
          <w:sz w:val="24"/>
          <w:szCs w:val="24"/>
        </w:rPr>
        <w:t>FINISHED là trạng thái kết thúc được bổ sung để mô hình hóa thống nhất. VICTORY, DEFEAT, DRAW và FORFEIT là kết quả của từng người chơi, không phải bốn trạng thái đồng thời của một GameSession. TIMEOUT là bước khóa thao tác và phân xử khi hết giờ.</w:t>
      </w:r>
    </w:p>
    <w:p w14:paraId="61D4B476" w14:textId="77777777" w:rsidR="00357B7D" w:rsidRPr="00CC6009" w:rsidRDefault="00EF66DC">
      <w:pPr>
        <w:pageBreakBefore/>
        <w:jc w:val="both"/>
        <w:rPr>
          <w:rFonts w:cs="Times New Roman"/>
          <w:sz w:val="24"/>
          <w:szCs w:val="24"/>
        </w:rPr>
      </w:pPr>
      <w:r w:rsidRPr="00CC6009">
        <w:rPr>
          <w:rFonts w:cs="Times New Roman"/>
          <w:sz w:val="24"/>
          <w:szCs w:val="24"/>
        </w:rPr>
        <w:lastRenderedPageBreak/>
        <w:t>Mở trúng mìn: người mở thua ngay. Mở đủ 121 ô an toàn: người hoàn thành trước thắng ngay. Các yêu cầu gần đồng thời được xét theo thứ tự xử lý chính thức; sau khi chốt trận, yêu cầu tiếp theo bị từ chối.</w:t>
      </w:r>
    </w:p>
    <w:p w14:paraId="61D4B477" w14:textId="77777777" w:rsidR="00357B7D" w:rsidRPr="00CC6009" w:rsidRDefault="00EF66DC">
      <w:pPr>
        <w:jc w:val="both"/>
        <w:rPr>
          <w:rFonts w:cs="Times New Roman"/>
          <w:sz w:val="24"/>
          <w:szCs w:val="24"/>
        </w:rPr>
      </w:pPr>
      <w:r w:rsidRPr="00CC6009">
        <w:rPr>
          <w:rFonts w:cs="Times New Roman"/>
          <w:sz w:val="24"/>
          <w:szCs w:val="24"/>
        </w:rPr>
        <w:t>Khi TIMEOUT, lần lượt so sánh: nhiều openedSafeCells hơn; ít totalActions hơn; nhiều flagsPlaced hơn. Nếu cả ba bằng nhau thì hòa. flagsRemoved không tham gia phân xử.</w:t>
      </w:r>
    </w:p>
    <w:p w14:paraId="61D4B478" w14:textId="77777777" w:rsidR="00357B7D" w:rsidRPr="00CC6009" w:rsidRDefault="00EF66DC">
      <w:pPr>
        <w:jc w:val="both"/>
        <w:rPr>
          <w:rFonts w:cs="Times New Roman"/>
          <w:sz w:val="24"/>
          <w:szCs w:val="24"/>
        </w:rPr>
      </w:pPr>
      <w:r w:rsidRPr="00CC6009">
        <w:rPr>
          <w:rFonts w:cs="Times New Roman"/>
          <w:sz w:val="24"/>
          <w:szCs w:val="24"/>
        </w:rPr>
        <w:t>Thoát hoặc mất kết nối trong READY hay PLAYING: người rời trận nhận FORFEIT, đối thủ thắng. Mất kết nối khi chỉ có lời mời không bị trừ điểm. Trận đã kết thúc không bị chốt lại khi Client ngắt kết nối.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551"/>
        <w:gridCol w:w="3969"/>
      </w:tblGrid>
      <w:tr w:rsidR="00357B7D" w:rsidRPr="00CC6009" w14:paraId="61D4B47C"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6E6"/>
            <w:tcMar>
              <w:top w:w="90" w:type="dxa"/>
              <w:left w:w="100" w:type="dxa"/>
              <w:bottom w:w="90" w:type="dxa"/>
              <w:right w:w="100" w:type="dxa"/>
            </w:tcMar>
            <w:vAlign w:val="center"/>
          </w:tcPr>
          <w:p w14:paraId="61D4B479" w14:textId="77777777" w:rsidR="00357B7D" w:rsidRPr="00CC6009" w:rsidRDefault="00EF66DC">
            <w:pPr>
              <w:keepNext/>
              <w:spacing w:before="40" w:after="40" w:line="264" w:lineRule="auto"/>
              <w:jc w:val="center"/>
              <w:rPr>
                <w:rFonts w:cs="Times New Roman"/>
                <w:sz w:val="24"/>
                <w:szCs w:val="24"/>
              </w:rPr>
            </w:pPr>
            <w:r w:rsidRPr="00CC6009">
              <w:rPr>
                <w:rFonts w:cs="Times New Roman"/>
                <w:b/>
                <w:sz w:val="24"/>
                <w:szCs w:val="24"/>
              </w:rPr>
              <w:t>Kết quả</w:t>
            </w:r>
          </w:p>
        </w:tc>
        <w:tc>
          <w:tcPr>
            <w:tcW w:w="2551" w:type="dxa"/>
            <w:tcBorders>
              <w:top w:val="single" w:sz="4" w:space="0" w:color="D9D9D9"/>
              <w:left w:val="single" w:sz="4" w:space="0" w:color="D9D9D9"/>
              <w:bottom w:val="single" w:sz="4" w:space="0" w:color="D9D9D9"/>
              <w:right w:val="single" w:sz="4" w:space="0" w:color="D9D9D9"/>
            </w:tcBorders>
            <w:shd w:val="clear" w:color="auto" w:fill="E7E6E6"/>
            <w:tcMar>
              <w:top w:w="90" w:type="dxa"/>
              <w:left w:w="100" w:type="dxa"/>
              <w:bottom w:w="90" w:type="dxa"/>
              <w:right w:w="100" w:type="dxa"/>
            </w:tcMar>
            <w:vAlign w:val="center"/>
          </w:tcPr>
          <w:p w14:paraId="61D4B47A" w14:textId="77777777" w:rsidR="00357B7D" w:rsidRPr="00CC6009" w:rsidRDefault="00EF66DC">
            <w:pPr>
              <w:keepNext/>
              <w:spacing w:before="40" w:after="40" w:line="264" w:lineRule="auto"/>
              <w:jc w:val="center"/>
              <w:rPr>
                <w:rFonts w:cs="Times New Roman"/>
                <w:sz w:val="24"/>
                <w:szCs w:val="24"/>
              </w:rPr>
            </w:pPr>
            <w:r w:rsidRPr="00CC6009">
              <w:rPr>
                <w:rFonts w:cs="Times New Roman"/>
                <w:b/>
                <w:sz w:val="24"/>
                <w:szCs w:val="24"/>
              </w:rPr>
              <w:t>Điểm theo luật</w:t>
            </w:r>
          </w:p>
        </w:tc>
        <w:tc>
          <w:tcPr>
            <w:tcW w:w="3969" w:type="dxa"/>
            <w:tcBorders>
              <w:top w:val="single" w:sz="4" w:space="0" w:color="D9D9D9"/>
              <w:left w:val="single" w:sz="4" w:space="0" w:color="D9D9D9"/>
              <w:bottom w:val="single" w:sz="4" w:space="0" w:color="D9D9D9"/>
              <w:right w:val="single" w:sz="4" w:space="0" w:color="D9D9D9"/>
            </w:tcBorders>
            <w:shd w:val="clear" w:color="auto" w:fill="E7E6E6"/>
            <w:tcMar>
              <w:top w:w="90" w:type="dxa"/>
              <w:left w:w="100" w:type="dxa"/>
              <w:bottom w:w="90" w:type="dxa"/>
              <w:right w:w="100" w:type="dxa"/>
            </w:tcMar>
            <w:vAlign w:val="center"/>
          </w:tcPr>
          <w:p w14:paraId="61D4B47B" w14:textId="77777777" w:rsidR="00357B7D" w:rsidRPr="00CC6009" w:rsidRDefault="00EF66DC">
            <w:pPr>
              <w:keepNext/>
              <w:spacing w:before="40" w:after="40" w:line="264" w:lineRule="auto"/>
              <w:jc w:val="center"/>
              <w:rPr>
                <w:rFonts w:cs="Times New Roman"/>
                <w:sz w:val="24"/>
                <w:szCs w:val="24"/>
              </w:rPr>
            </w:pPr>
            <w:r w:rsidRPr="00CC6009">
              <w:rPr>
                <w:rFonts w:cs="Times New Roman"/>
                <w:b/>
                <w:sz w:val="24"/>
                <w:szCs w:val="24"/>
              </w:rPr>
              <w:t>Thống kê</w:t>
            </w:r>
          </w:p>
        </w:tc>
      </w:tr>
      <w:tr w:rsidR="00357B7D" w:rsidRPr="00CC6009" w14:paraId="61D4B480"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7D" w14:textId="77777777" w:rsidR="00357B7D" w:rsidRPr="00CC6009" w:rsidRDefault="00EF66DC">
            <w:pPr>
              <w:keepNext/>
              <w:spacing w:before="40" w:after="40" w:line="264" w:lineRule="auto"/>
              <w:jc w:val="center"/>
              <w:rPr>
                <w:rFonts w:cs="Times New Roman"/>
                <w:sz w:val="24"/>
                <w:szCs w:val="24"/>
              </w:rPr>
            </w:pPr>
            <w:r w:rsidRPr="00CC6009">
              <w:rPr>
                <w:rFonts w:cs="Times New Roman"/>
                <w:sz w:val="24"/>
                <w:szCs w:val="24"/>
              </w:rPr>
              <w:t>VICTORY</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7E" w14:textId="77777777" w:rsidR="00357B7D" w:rsidRPr="00CC6009" w:rsidRDefault="00EF66DC">
            <w:pPr>
              <w:keepNext/>
              <w:spacing w:before="40" w:after="40" w:line="264" w:lineRule="auto"/>
              <w:rPr>
                <w:rFonts w:cs="Times New Roman"/>
                <w:sz w:val="24"/>
                <w:szCs w:val="24"/>
              </w:rPr>
            </w:pPr>
            <w:r w:rsidRPr="00CC6009">
              <w:rPr>
                <w:rFonts w:cs="Times New Roman"/>
                <w:sz w:val="24"/>
                <w:szCs w:val="24"/>
              </w:rPr>
              <w:t>+5</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7F" w14:textId="77777777" w:rsidR="00357B7D" w:rsidRPr="00CC6009" w:rsidRDefault="00EF66DC">
            <w:pPr>
              <w:keepNext/>
              <w:spacing w:before="40" w:after="40" w:line="264" w:lineRule="auto"/>
              <w:rPr>
                <w:rFonts w:cs="Times New Roman"/>
                <w:sz w:val="24"/>
                <w:szCs w:val="24"/>
              </w:rPr>
            </w:pPr>
            <w:r w:rsidRPr="00CC6009">
              <w:rPr>
                <w:rFonts w:cs="Times New Roman"/>
                <w:sz w:val="24"/>
                <w:szCs w:val="24"/>
              </w:rPr>
              <w:t>wins +1</w:t>
            </w:r>
          </w:p>
        </w:tc>
      </w:tr>
      <w:tr w:rsidR="00357B7D" w:rsidRPr="00CC6009" w14:paraId="61D4B484"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81" w14:textId="77777777" w:rsidR="00357B7D" w:rsidRPr="00CC6009" w:rsidRDefault="00EF66DC">
            <w:pPr>
              <w:keepNext/>
              <w:spacing w:before="40" w:after="40" w:line="264" w:lineRule="auto"/>
              <w:jc w:val="center"/>
              <w:rPr>
                <w:rFonts w:cs="Times New Roman"/>
                <w:sz w:val="24"/>
                <w:szCs w:val="24"/>
              </w:rPr>
            </w:pPr>
            <w:r w:rsidRPr="00CC6009">
              <w:rPr>
                <w:rFonts w:cs="Times New Roman"/>
                <w:sz w:val="24"/>
                <w:szCs w:val="24"/>
              </w:rPr>
              <w:t>DEFEAT</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82" w14:textId="77777777" w:rsidR="00357B7D" w:rsidRPr="00CC6009" w:rsidRDefault="00EF66DC">
            <w:pPr>
              <w:keepNext/>
              <w:spacing w:before="40" w:after="40" w:line="264" w:lineRule="auto"/>
              <w:rPr>
                <w:rFonts w:cs="Times New Roman"/>
                <w:sz w:val="24"/>
                <w:szCs w:val="24"/>
              </w:rPr>
            </w:pPr>
            <w:r w:rsidRPr="00CC6009">
              <w:rPr>
                <w:rFonts w:cs="Times New Roman"/>
                <w:sz w:val="24"/>
                <w:szCs w:val="24"/>
              </w:rPr>
              <w:t>−3</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83" w14:textId="77777777" w:rsidR="00357B7D" w:rsidRPr="00CC6009" w:rsidRDefault="00EF66DC">
            <w:pPr>
              <w:keepNext/>
              <w:spacing w:before="40" w:after="40" w:line="264" w:lineRule="auto"/>
              <w:rPr>
                <w:rFonts w:cs="Times New Roman"/>
                <w:sz w:val="24"/>
                <w:szCs w:val="24"/>
              </w:rPr>
            </w:pPr>
            <w:r w:rsidRPr="00CC6009">
              <w:rPr>
                <w:rFonts w:cs="Times New Roman"/>
                <w:sz w:val="24"/>
                <w:szCs w:val="24"/>
              </w:rPr>
              <w:t>losses +1</w:t>
            </w:r>
          </w:p>
        </w:tc>
      </w:tr>
      <w:tr w:rsidR="00357B7D" w:rsidRPr="00CC6009" w14:paraId="61D4B488"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85" w14:textId="77777777" w:rsidR="00357B7D" w:rsidRPr="00CC6009" w:rsidRDefault="00EF66DC">
            <w:pPr>
              <w:keepNext/>
              <w:spacing w:before="40" w:after="40" w:line="264" w:lineRule="auto"/>
              <w:jc w:val="center"/>
              <w:rPr>
                <w:rFonts w:cs="Times New Roman"/>
                <w:sz w:val="24"/>
                <w:szCs w:val="24"/>
              </w:rPr>
            </w:pPr>
            <w:r w:rsidRPr="00CC6009">
              <w:rPr>
                <w:rFonts w:cs="Times New Roman"/>
                <w:sz w:val="24"/>
                <w:szCs w:val="24"/>
              </w:rPr>
              <w:t>FORFEIT</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86" w14:textId="77777777" w:rsidR="00357B7D" w:rsidRPr="00CC6009" w:rsidRDefault="00EF66DC">
            <w:pPr>
              <w:keepNext/>
              <w:spacing w:before="40" w:after="40" w:line="264" w:lineRule="auto"/>
              <w:rPr>
                <w:rFonts w:cs="Times New Roman"/>
                <w:sz w:val="24"/>
                <w:szCs w:val="24"/>
              </w:rPr>
            </w:pPr>
            <w:r w:rsidRPr="00CC6009">
              <w:rPr>
                <w:rFonts w:cs="Times New Roman"/>
                <w:sz w:val="24"/>
                <w:szCs w:val="24"/>
              </w:rPr>
              <w:t>−5</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87" w14:textId="77777777" w:rsidR="00357B7D" w:rsidRPr="00CC6009" w:rsidRDefault="00EF66DC">
            <w:pPr>
              <w:keepNext/>
              <w:spacing w:before="40" w:after="40" w:line="264" w:lineRule="auto"/>
              <w:rPr>
                <w:rFonts w:cs="Times New Roman"/>
                <w:sz w:val="24"/>
                <w:szCs w:val="24"/>
              </w:rPr>
            </w:pPr>
            <w:r w:rsidRPr="00CC6009">
              <w:rPr>
                <w:rFonts w:cs="Times New Roman"/>
                <w:sz w:val="24"/>
                <w:szCs w:val="24"/>
              </w:rPr>
              <w:t>losses +1</w:t>
            </w:r>
          </w:p>
        </w:tc>
      </w:tr>
      <w:tr w:rsidR="00357B7D" w:rsidRPr="00CC6009" w14:paraId="61D4B48C"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89" w14:textId="77777777" w:rsidR="00357B7D" w:rsidRPr="00CC6009" w:rsidRDefault="00EF66DC">
            <w:pPr>
              <w:spacing w:before="40" w:after="40" w:line="264" w:lineRule="auto"/>
              <w:jc w:val="center"/>
              <w:rPr>
                <w:rFonts w:cs="Times New Roman"/>
                <w:sz w:val="24"/>
                <w:szCs w:val="24"/>
              </w:rPr>
            </w:pPr>
            <w:r w:rsidRPr="00CC6009">
              <w:rPr>
                <w:rFonts w:cs="Times New Roman"/>
                <w:sz w:val="24"/>
                <w:szCs w:val="24"/>
              </w:rPr>
              <w:t>DRAW</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8A" w14:textId="77777777" w:rsidR="00357B7D" w:rsidRPr="00CC6009" w:rsidRDefault="00EF66DC">
            <w:pPr>
              <w:spacing w:before="40" w:after="40" w:line="264" w:lineRule="auto"/>
              <w:rPr>
                <w:rFonts w:cs="Times New Roman"/>
                <w:sz w:val="24"/>
                <w:szCs w:val="24"/>
              </w:rPr>
            </w:pPr>
            <w:r w:rsidRPr="00CC6009">
              <w:rPr>
                <w:rFonts w:cs="Times New Roman"/>
                <w:sz w:val="24"/>
                <w:szCs w:val="24"/>
              </w:rPr>
              <w:t>+1 mỗi người</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8B" w14:textId="77777777" w:rsidR="00357B7D" w:rsidRPr="00CC6009" w:rsidRDefault="00EF66DC">
            <w:pPr>
              <w:spacing w:before="40" w:after="40" w:line="264" w:lineRule="auto"/>
              <w:rPr>
                <w:rFonts w:cs="Times New Roman"/>
                <w:sz w:val="24"/>
                <w:szCs w:val="24"/>
              </w:rPr>
            </w:pPr>
            <w:r w:rsidRPr="00CC6009">
              <w:rPr>
                <w:rFonts w:cs="Times New Roman"/>
                <w:sz w:val="24"/>
                <w:szCs w:val="24"/>
              </w:rPr>
              <w:t>draws +1 mỗi người</w:t>
            </w:r>
          </w:p>
        </w:tc>
      </w:tr>
    </w:tbl>
    <w:p w14:paraId="61D4B48D" w14:textId="77777777" w:rsidR="00357B7D" w:rsidRPr="00CC6009" w:rsidRDefault="00357B7D">
      <w:pPr>
        <w:spacing w:after="0" w:line="240" w:lineRule="auto"/>
        <w:jc w:val="both"/>
        <w:rPr>
          <w:rFonts w:cs="Times New Roman"/>
          <w:sz w:val="24"/>
          <w:szCs w:val="24"/>
        </w:rPr>
      </w:pPr>
    </w:p>
    <w:p w14:paraId="61D4B48E" w14:textId="77777777" w:rsidR="00357B7D" w:rsidRPr="00CC6009" w:rsidRDefault="00357B7D">
      <w:pPr>
        <w:spacing w:after="0" w:line="240" w:lineRule="auto"/>
        <w:jc w:val="both"/>
        <w:rPr>
          <w:rFonts w:cs="Times New Roman"/>
          <w:sz w:val="24"/>
          <w:szCs w:val="24"/>
        </w:rPr>
      </w:pPr>
    </w:p>
    <w:p w14:paraId="61D4B48F" w14:textId="77777777" w:rsidR="00357B7D" w:rsidRPr="00CC6009" w:rsidRDefault="00EF66DC">
      <w:pPr>
        <w:pStyle w:val="Heading1"/>
        <w:rPr>
          <w:rFonts w:ascii="Times New Roman" w:hAnsi="Times New Roman" w:cs="Times New Roman"/>
          <w:sz w:val="24"/>
          <w:szCs w:val="24"/>
        </w:rPr>
      </w:pPr>
      <w:r w:rsidRPr="00CC6009">
        <w:rPr>
          <w:rFonts w:ascii="Times New Roman" w:hAnsi="Times New Roman" w:cs="Times New Roman"/>
          <w:sz w:val="24"/>
          <w:szCs w:val="24"/>
        </w:rPr>
        <w:t>6 Thiết kế giao tiếp và dữ liệu</w:t>
      </w:r>
    </w:p>
    <w:p w14:paraId="61D4B490" w14:textId="77777777" w:rsidR="00357B7D" w:rsidRPr="00CC6009" w:rsidRDefault="00EF66DC">
      <w:pPr>
        <w:pStyle w:val="Heading2"/>
        <w:rPr>
          <w:rFonts w:ascii="Times New Roman" w:hAnsi="Times New Roman" w:cs="Times New Roman"/>
          <w:sz w:val="24"/>
          <w:szCs w:val="24"/>
        </w:rPr>
      </w:pPr>
      <w:r w:rsidRPr="00CC6009">
        <w:rPr>
          <w:rFonts w:ascii="Times New Roman" w:hAnsi="Times New Roman" w:cs="Times New Roman"/>
          <w:sz w:val="24"/>
          <w:szCs w:val="24"/>
        </w:rPr>
        <w:t>6.1 Các nhóm thông điệp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6520"/>
      </w:tblGrid>
      <w:tr w:rsidR="00357B7D" w:rsidRPr="00CC6009" w14:paraId="61D4B493"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6E6"/>
            <w:tcMar>
              <w:top w:w="90" w:type="dxa"/>
              <w:left w:w="100" w:type="dxa"/>
              <w:bottom w:w="90" w:type="dxa"/>
              <w:right w:w="100" w:type="dxa"/>
            </w:tcMar>
            <w:vAlign w:val="center"/>
          </w:tcPr>
          <w:p w14:paraId="61D4B491" w14:textId="77777777" w:rsidR="00357B7D" w:rsidRPr="00CC6009" w:rsidRDefault="00EF66DC">
            <w:pPr>
              <w:spacing w:before="40" w:after="40" w:line="264" w:lineRule="auto"/>
              <w:jc w:val="center"/>
              <w:rPr>
                <w:rFonts w:cs="Times New Roman"/>
                <w:sz w:val="24"/>
                <w:szCs w:val="24"/>
              </w:rPr>
            </w:pPr>
            <w:r w:rsidRPr="00CC6009">
              <w:rPr>
                <w:rFonts w:cs="Times New Roman"/>
                <w:b/>
                <w:sz w:val="24"/>
                <w:szCs w:val="24"/>
              </w:rPr>
              <w:t>Mục đích</w:t>
            </w:r>
          </w:p>
        </w:tc>
        <w:tc>
          <w:tcPr>
            <w:tcW w:w="6520" w:type="dxa"/>
            <w:tcBorders>
              <w:top w:val="single" w:sz="4" w:space="0" w:color="D9D9D9"/>
              <w:left w:val="single" w:sz="4" w:space="0" w:color="D9D9D9"/>
              <w:bottom w:val="single" w:sz="4" w:space="0" w:color="D9D9D9"/>
              <w:right w:val="single" w:sz="4" w:space="0" w:color="D9D9D9"/>
            </w:tcBorders>
            <w:shd w:val="clear" w:color="auto" w:fill="E7E6E6"/>
            <w:tcMar>
              <w:top w:w="90" w:type="dxa"/>
              <w:left w:w="100" w:type="dxa"/>
              <w:bottom w:w="90" w:type="dxa"/>
              <w:right w:w="100" w:type="dxa"/>
            </w:tcMar>
            <w:vAlign w:val="center"/>
          </w:tcPr>
          <w:p w14:paraId="61D4B492" w14:textId="77777777" w:rsidR="00357B7D" w:rsidRPr="00CC6009" w:rsidRDefault="00EF66DC">
            <w:pPr>
              <w:spacing w:before="40" w:after="40" w:line="264" w:lineRule="auto"/>
              <w:jc w:val="center"/>
              <w:rPr>
                <w:rFonts w:cs="Times New Roman"/>
                <w:sz w:val="24"/>
                <w:szCs w:val="24"/>
              </w:rPr>
            </w:pPr>
            <w:r w:rsidRPr="00CC6009">
              <w:rPr>
                <w:rFonts w:cs="Times New Roman"/>
                <w:b/>
                <w:sz w:val="24"/>
                <w:szCs w:val="24"/>
              </w:rPr>
              <w:t>Yêu cầu từ Client</w:t>
            </w:r>
          </w:p>
        </w:tc>
      </w:tr>
      <w:tr w:rsidR="00357B7D" w:rsidRPr="00CC6009" w14:paraId="61D4B496"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94" w14:textId="77777777" w:rsidR="00357B7D" w:rsidRPr="00CC6009" w:rsidRDefault="00EF66DC">
            <w:pPr>
              <w:spacing w:before="40" w:after="40" w:line="264" w:lineRule="auto"/>
              <w:rPr>
                <w:rFonts w:cs="Times New Roman"/>
                <w:sz w:val="24"/>
                <w:szCs w:val="24"/>
              </w:rPr>
            </w:pPr>
            <w:r w:rsidRPr="00CC6009">
              <w:rPr>
                <w:rFonts w:cs="Times New Roman"/>
                <w:sz w:val="24"/>
                <w:szCs w:val="24"/>
              </w:rPr>
              <w:t>Tài khoản và sảnh</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95" w14:textId="77777777" w:rsidR="00357B7D" w:rsidRPr="00CC6009" w:rsidRDefault="00EF66DC">
            <w:pPr>
              <w:spacing w:before="40" w:after="40" w:line="264" w:lineRule="auto"/>
              <w:rPr>
                <w:rFonts w:cs="Times New Roman"/>
                <w:sz w:val="24"/>
                <w:szCs w:val="24"/>
              </w:rPr>
            </w:pPr>
            <w:r w:rsidRPr="00CC6009">
              <w:rPr>
                <w:rFonts w:cs="Times New Roman"/>
                <w:sz w:val="24"/>
                <w:szCs w:val="24"/>
              </w:rPr>
              <w:t>REGISTER, LOGIN, GET_ONLINE_PLAYERS</w:t>
            </w:r>
          </w:p>
        </w:tc>
      </w:tr>
      <w:tr w:rsidR="00357B7D" w:rsidRPr="00CC6009" w14:paraId="61D4B499"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97" w14:textId="77777777" w:rsidR="00357B7D" w:rsidRPr="00CC6009" w:rsidRDefault="00EF66DC">
            <w:pPr>
              <w:spacing w:before="40" w:after="40" w:line="264" w:lineRule="auto"/>
              <w:rPr>
                <w:rFonts w:cs="Times New Roman"/>
                <w:sz w:val="24"/>
                <w:szCs w:val="24"/>
              </w:rPr>
            </w:pPr>
            <w:r w:rsidRPr="00CC6009">
              <w:rPr>
                <w:rFonts w:cs="Times New Roman"/>
                <w:sz w:val="24"/>
                <w:szCs w:val="24"/>
              </w:rPr>
              <w:t>Lời mời</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98" w14:textId="77777777" w:rsidR="00357B7D" w:rsidRPr="00CC6009" w:rsidRDefault="00EF66DC">
            <w:pPr>
              <w:spacing w:before="40" w:after="40" w:line="264" w:lineRule="auto"/>
              <w:rPr>
                <w:rFonts w:cs="Times New Roman"/>
                <w:sz w:val="24"/>
                <w:szCs w:val="24"/>
              </w:rPr>
            </w:pPr>
            <w:r w:rsidRPr="00CC6009">
              <w:rPr>
                <w:rFonts w:cs="Times New Roman"/>
                <w:sz w:val="24"/>
                <w:szCs w:val="24"/>
              </w:rPr>
              <w:t>CHALLENGE, ACCEPT, REJECT</w:t>
            </w:r>
          </w:p>
        </w:tc>
      </w:tr>
      <w:tr w:rsidR="00357B7D" w:rsidRPr="00CC6009" w14:paraId="61D4B49C"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9A" w14:textId="77777777" w:rsidR="00357B7D" w:rsidRPr="00CC6009" w:rsidRDefault="00EF66DC">
            <w:pPr>
              <w:spacing w:before="40" w:after="40" w:line="264" w:lineRule="auto"/>
              <w:rPr>
                <w:rFonts w:cs="Times New Roman"/>
                <w:sz w:val="24"/>
                <w:szCs w:val="24"/>
              </w:rPr>
            </w:pPr>
            <w:r w:rsidRPr="00CC6009">
              <w:rPr>
                <w:rFonts w:cs="Times New Roman"/>
                <w:sz w:val="24"/>
                <w:szCs w:val="24"/>
              </w:rPr>
              <w:t>Thi đấu</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9B" w14:textId="77777777" w:rsidR="00357B7D" w:rsidRPr="00CC6009" w:rsidRDefault="00EF66DC">
            <w:pPr>
              <w:spacing w:before="40" w:after="40" w:line="264" w:lineRule="auto"/>
              <w:rPr>
                <w:rFonts w:cs="Times New Roman"/>
                <w:sz w:val="24"/>
                <w:szCs w:val="24"/>
              </w:rPr>
            </w:pPr>
            <w:r w:rsidRPr="00CC6009">
              <w:rPr>
                <w:rFonts w:cs="Times New Roman"/>
                <w:sz w:val="24"/>
                <w:szCs w:val="24"/>
              </w:rPr>
              <w:t>OPEN_CELL, PLACE_FLAG, REMOVE_FLAG, FORFEIT</w:t>
            </w:r>
          </w:p>
        </w:tc>
      </w:tr>
      <w:tr w:rsidR="00357B7D" w:rsidRPr="00CC6009" w14:paraId="61D4B49F"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9D" w14:textId="77777777" w:rsidR="00357B7D" w:rsidRPr="00CC6009" w:rsidRDefault="00EF66DC">
            <w:pPr>
              <w:spacing w:before="40" w:after="40" w:line="264" w:lineRule="auto"/>
              <w:rPr>
                <w:rFonts w:cs="Times New Roman"/>
                <w:sz w:val="24"/>
                <w:szCs w:val="24"/>
              </w:rPr>
            </w:pPr>
            <w:r w:rsidRPr="00CC6009">
              <w:rPr>
                <w:rFonts w:cs="Times New Roman"/>
                <w:sz w:val="24"/>
                <w:szCs w:val="24"/>
              </w:rPr>
              <w:t>Sau trận</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9E" w14:textId="77777777" w:rsidR="00357B7D" w:rsidRPr="00CC6009" w:rsidRDefault="00EF66DC">
            <w:pPr>
              <w:spacing w:before="40" w:after="40" w:line="264" w:lineRule="auto"/>
              <w:rPr>
                <w:rFonts w:cs="Times New Roman"/>
                <w:sz w:val="24"/>
                <w:szCs w:val="24"/>
              </w:rPr>
            </w:pPr>
            <w:r w:rsidRPr="00CC6009">
              <w:rPr>
                <w:rFonts w:cs="Times New Roman"/>
                <w:sz w:val="24"/>
                <w:szCs w:val="24"/>
              </w:rPr>
              <w:t>PLAY_AGAIN; yêu cầu EXIT, xem lịch sử và bảng xếp hạng cần thống nhất thêm tên với phần Protocol</w:t>
            </w:r>
          </w:p>
        </w:tc>
      </w:tr>
    </w:tbl>
    <w:p w14:paraId="61D4B4A0" w14:textId="77777777" w:rsidR="00357B7D" w:rsidRPr="00CC6009" w:rsidRDefault="00357B7D">
      <w:pPr>
        <w:spacing w:after="0" w:line="240" w:lineRule="auto"/>
        <w:jc w:val="both"/>
        <w:rPr>
          <w:rFonts w:cs="Times New Roman"/>
          <w:sz w:val="24"/>
          <w:szCs w:val="24"/>
        </w:rPr>
      </w:pPr>
    </w:p>
    <w:p w14:paraId="61D4B4A1" w14:textId="77777777" w:rsidR="00357B7D" w:rsidRPr="00CC6009" w:rsidRDefault="00EF66DC">
      <w:pPr>
        <w:jc w:val="both"/>
        <w:rPr>
          <w:rFonts w:cs="Times New Roman"/>
          <w:sz w:val="24"/>
          <w:szCs w:val="24"/>
        </w:rPr>
      </w:pPr>
      <w:r w:rsidRPr="00CC6009">
        <w:rPr>
          <w:rFonts w:cs="Times New Roman"/>
          <w:sz w:val="24"/>
          <w:szCs w:val="24"/>
        </w:rPr>
        <w:t>Đề xuất khung thông điệp gồm type, requestId, gameId khi liên quan đến trận và payload. Phản hồi chứa trạng thái thành công hoặc mã lỗi. Thông báo cập nhật có gameId và số phiên bản trạng thái để Client nhận biết thứ tự. Cách mã hóa và phân định thông điệp trên luồng TCP do phần Protocol thống nhất; không giả định một lần đọc TCP là một thông điệp hoàn chỉnh.</w:t>
      </w:r>
    </w:p>
    <w:p w14:paraId="61D4B4A2" w14:textId="77777777" w:rsidR="00357B7D" w:rsidRPr="00CC6009" w:rsidRDefault="00EF66DC">
      <w:pPr>
        <w:pStyle w:val="Heading2"/>
        <w:pageBreakBefore/>
        <w:rPr>
          <w:rFonts w:ascii="Times New Roman" w:hAnsi="Times New Roman" w:cs="Times New Roman"/>
          <w:sz w:val="24"/>
          <w:szCs w:val="24"/>
        </w:rPr>
      </w:pPr>
      <w:r w:rsidRPr="00CC6009">
        <w:rPr>
          <w:rFonts w:ascii="Times New Roman" w:hAnsi="Times New Roman" w:cs="Times New Roman"/>
          <w:sz w:val="24"/>
          <w:szCs w:val="24"/>
        </w:rPr>
        <w:lastRenderedPageBreak/>
        <w:t>6.2 Mô hình lưu trữ khái niệm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6520"/>
      </w:tblGrid>
      <w:tr w:rsidR="00357B7D" w:rsidRPr="00CC6009" w14:paraId="61D4B4A5"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7E6E6"/>
            <w:tcMar>
              <w:top w:w="90" w:type="dxa"/>
              <w:left w:w="100" w:type="dxa"/>
              <w:bottom w:w="90" w:type="dxa"/>
              <w:right w:w="100" w:type="dxa"/>
            </w:tcMar>
            <w:vAlign w:val="center"/>
          </w:tcPr>
          <w:p w14:paraId="61D4B4A3" w14:textId="77777777" w:rsidR="00357B7D" w:rsidRPr="00CC6009" w:rsidRDefault="00EF66DC">
            <w:pPr>
              <w:spacing w:before="40" w:after="40" w:line="264" w:lineRule="auto"/>
              <w:jc w:val="center"/>
              <w:rPr>
                <w:rFonts w:cs="Times New Roman"/>
                <w:sz w:val="24"/>
                <w:szCs w:val="24"/>
              </w:rPr>
            </w:pPr>
            <w:r w:rsidRPr="00CC6009">
              <w:rPr>
                <w:rFonts w:cs="Times New Roman"/>
                <w:b/>
                <w:sz w:val="24"/>
                <w:szCs w:val="24"/>
              </w:rPr>
              <w:t>Thực thể</w:t>
            </w:r>
          </w:p>
        </w:tc>
        <w:tc>
          <w:tcPr>
            <w:tcW w:w="6520" w:type="dxa"/>
            <w:tcBorders>
              <w:top w:val="single" w:sz="4" w:space="0" w:color="D9D9D9"/>
              <w:left w:val="single" w:sz="4" w:space="0" w:color="D9D9D9"/>
              <w:bottom w:val="single" w:sz="4" w:space="0" w:color="D9D9D9"/>
              <w:right w:val="single" w:sz="4" w:space="0" w:color="D9D9D9"/>
            </w:tcBorders>
            <w:shd w:val="clear" w:color="auto" w:fill="E7E6E6"/>
            <w:tcMar>
              <w:top w:w="90" w:type="dxa"/>
              <w:left w:w="100" w:type="dxa"/>
              <w:bottom w:w="90" w:type="dxa"/>
              <w:right w:w="100" w:type="dxa"/>
            </w:tcMar>
            <w:vAlign w:val="center"/>
          </w:tcPr>
          <w:p w14:paraId="61D4B4A4" w14:textId="77777777" w:rsidR="00357B7D" w:rsidRPr="00CC6009" w:rsidRDefault="00EF66DC">
            <w:pPr>
              <w:spacing w:before="40" w:after="40" w:line="264" w:lineRule="auto"/>
              <w:jc w:val="center"/>
              <w:rPr>
                <w:rFonts w:cs="Times New Roman"/>
                <w:sz w:val="24"/>
                <w:szCs w:val="24"/>
              </w:rPr>
            </w:pPr>
            <w:r w:rsidRPr="00CC6009">
              <w:rPr>
                <w:rFonts w:cs="Times New Roman"/>
                <w:b/>
                <w:sz w:val="24"/>
                <w:szCs w:val="24"/>
              </w:rPr>
              <w:t>Dữ liệu chính</w:t>
            </w:r>
          </w:p>
        </w:tc>
      </w:tr>
      <w:tr w:rsidR="00357B7D" w:rsidRPr="00CC6009" w14:paraId="61D4B4A8"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A6" w14:textId="77777777" w:rsidR="00357B7D" w:rsidRPr="00CC6009" w:rsidRDefault="00EF66DC">
            <w:pPr>
              <w:spacing w:before="40" w:after="40" w:line="264" w:lineRule="auto"/>
              <w:rPr>
                <w:rFonts w:cs="Times New Roman"/>
                <w:sz w:val="24"/>
                <w:szCs w:val="24"/>
              </w:rPr>
            </w:pPr>
            <w:r w:rsidRPr="00CC6009">
              <w:rPr>
                <w:rFonts w:cs="Times New Roman"/>
                <w:sz w:val="24"/>
                <w:szCs w:val="24"/>
              </w:rPr>
              <w:t>User</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A7" w14:textId="77777777" w:rsidR="00357B7D" w:rsidRPr="00CC6009" w:rsidRDefault="00EF66DC">
            <w:pPr>
              <w:spacing w:before="40" w:after="40" w:line="264" w:lineRule="auto"/>
              <w:rPr>
                <w:rFonts w:cs="Times New Roman"/>
                <w:sz w:val="24"/>
                <w:szCs w:val="24"/>
              </w:rPr>
            </w:pPr>
            <w:r w:rsidRPr="00CC6009">
              <w:rPr>
                <w:rFonts w:cs="Times New Roman"/>
                <w:sz w:val="24"/>
                <w:szCs w:val="24"/>
              </w:rPr>
              <w:t>Mã người chơi, tên đăng nhập, dữ liệu xác thực, tổng điểm và thống kê tổng.</w:t>
            </w:r>
          </w:p>
        </w:tc>
      </w:tr>
      <w:tr w:rsidR="00357B7D" w:rsidRPr="00CC6009" w14:paraId="61D4B4AB"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A9" w14:textId="77777777" w:rsidR="00357B7D" w:rsidRPr="00CC6009" w:rsidRDefault="00EF66DC">
            <w:pPr>
              <w:spacing w:before="40" w:after="40" w:line="264" w:lineRule="auto"/>
              <w:rPr>
                <w:rFonts w:cs="Times New Roman"/>
                <w:sz w:val="24"/>
                <w:szCs w:val="24"/>
              </w:rPr>
            </w:pPr>
            <w:r w:rsidRPr="00CC6009">
              <w:rPr>
                <w:rFonts w:cs="Times New Roman"/>
                <w:sz w:val="24"/>
                <w:szCs w:val="24"/>
              </w:rPr>
              <w:t>Match</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AA" w14:textId="77777777" w:rsidR="00357B7D" w:rsidRPr="00CC6009" w:rsidRDefault="00EF66DC">
            <w:pPr>
              <w:spacing w:before="40" w:after="40" w:line="264" w:lineRule="auto"/>
              <w:rPr>
                <w:rFonts w:cs="Times New Roman"/>
                <w:sz w:val="24"/>
                <w:szCs w:val="24"/>
              </w:rPr>
            </w:pPr>
            <w:r w:rsidRPr="00CC6009">
              <w:rPr>
                <w:rFonts w:cs="Times New Roman"/>
                <w:sz w:val="24"/>
                <w:szCs w:val="24"/>
              </w:rPr>
              <w:t>Mã trận, thời điểm bắt đầu/kết thúc, thời lượng, nguyên nhân kết thúc.</w:t>
            </w:r>
          </w:p>
        </w:tc>
      </w:tr>
      <w:tr w:rsidR="00357B7D" w:rsidRPr="00CC6009" w14:paraId="61D4B4A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AC" w14:textId="77777777" w:rsidR="00357B7D" w:rsidRPr="00CC6009" w:rsidRDefault="00EF66DC">
            <w:pPr>
              <w:spacing w:before="40" w:after="40" w:line="264" w:lineRule="auto"/>
              <w:rPr>
                <w:rFonts w:cs="Times New Roman"/>
                <w:sz w:val="24"/>
                <w:szCs w:val="24"/>
              </w:rPr>
            </w:pPr>
            <w:r w:rsidRPr="00CC6009">
              <w:rPr>
                <w:rFonts w:cs="Times New Roman"/>
                <w:sz w:val="24"/>
                <w:szCs w:val="24"/>
              </w:rPr>
              <w:t>MatchPlayer</w:t>
            </w:r>
          </w:p>
        </w:tc>
        <w:tc>
          <w:tcPr>
            <w:tcW w:w="65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1D4B4AD" w14:textId="77777777" w:rsidR="00357B7D" w:rsidRPr="00CC6009" w:rsidRDefault="00EF66DC">
            <w:pPr>
              <w:spacing w:before="40" w:after="40" w:line="264" w:lineRule="auto"/>
              <w:rPr>
                <w:rFonts w:cs="Times New Roman"/>
                <w:sz w:val="24"/>
                <w:szCs w:val="24"/>
              </w:rPr>
            </w:pPr>
            <w:r w:rsidRPr="00CC6009">
              <w:rPr>
                <w:rFonts w:cs="Times New Roman"/>
                <w:sz w:val="24"/>
                <w:szCs w:val="24"/>
              </w:rPr>
              <w:t>Mã trận và mã người chơi; kết quả, thống kê ô/cờ/thao tác; điểm trước, mức thay đổi thực tế, điểm sau.</w:t>
            </w:r>
          </w:p>
        </w:tc>
      </w:tr>
    </w:tbl>
    <w:p w14:paraId="61D4B4AF" w14:textId="77777777" w:rsidR="00357B7D" w:rsidRPr="00CC6009" w:rsidRDefault="00357B7D">
      <w:pPr>
        <w:spacing w:after="0" w:line="240" w:lineRule="auto"/>
        <w:jc w:val="both"/>
        <w:rPr>
          <w:rFonts w:cs="Times New Roman"/>
          <w:sz w:val="24"/>
          <w:szCs w:val="24"/>
        </w:rPr>
      </w:pPr>
    </w:p>
    <w:p w14:paraId="61D4B4B0" w14:textId="77777777" w:rsidR="00357B7D" w:rsidRPr="00CC6009" w:rsidRDefault="00EF66DC">
      <w:pPr>
        <w:jc w:val="both"/>
        <w:rPr>
          <w:rFonts w:cs="Times New Roman"/>
          <w:sz w:val="24"/>
          <w:szCs w:val="24"/>
        </w:rPr>
      </w:pPr>
      <w:r w:rsidRPr="00CC6009">
        <w:rPr>
          <w:rFonts w:cs="Times New Roman"/>
          <w:sz w:val="24"/>
          <w:szCs w:val="24"/>
        </w:rPr>
        <w:t>Một User có nhiều MatchPlayer; mỗi Match có đúng hai MatchPlayer. Cặp mã trận và mã người chơi là duy nhất để tránh ghi kết quả trùng. Ghi kết quả của hai người và cập nhật điểm trong cùng giao dịch cơ sở dữ liệu.</w:t>
      </w:r>
    </w:p>
    <w:p w14:paraId="61D4B4B1" w14:textId="77777777" w:rsidR="00357B7D" w:rsidRPr="00CC6009" w:rsidRDefault="00EF66DC">
      <w:pPr>
        <w:jc w:val="both"/>
        <w:rPr>
          <w:rFonts w:cs="Times New Roman"/>
          <w:sz w:val="24"/>
          <w:szCs w:val="24"/>
        </w:rPr>
      </w:pPr>
      <w:r w:rsidRPr="00CC6009">
        <w:rPr>
          <w:rFonts w:cs="Times New Roman"/>
          <w:sz w:val="24"/>
          <w:szCs w:val="24"/>
        </w:rPr>
        <w:t>Điểm sau trận = max(0, điểm trước + mức điểm theo luật). Lịch sử lưu thay đổi thực tế bằng điểm sau trừ điểm trước. Bảng xếp hạng sắp theo tổng điểm giảm dần, sau đó số trận thắng giảm dần.</w:t>
      </w:r>
    </w:p>
    <w:p w14:paraId="61D4B4B2" w14:textId="77777777" w:rsidR="00357B7D" w:rsidRPr="00CC6009" w:rsidRDefault="00EF66DC">
      <w:pPr>
        <w:pStyle w:val="Heading2"/>
        <w:rPr>
          <w:rFonts w:ascii="Times New Roman" w:hAnsi="Times New Roman" w:cs="Times New Roman"/>
          <w:sz w:val="24"/>
          <w:szCs w:val="24"/>
        </w:rPr>
      </w:pPr>
      <w:r w:rsidRPr="00CC6009">
        <w:rPr>
          <w:rFonts w:ascii="Times New Roman" w:hAnsi="Times New Roman" w:cs="Times New Roman"/>
          <w:sz w:val="24"/>
          <w:szCs w:val="24"/>
        </w:rPr>
        <w:t>6.3 Tích hợp và kiểm soát đồng thời</w:t>
      </w:r>
    </w:p>
    <w:p w14:paraId="61D4B4B3" w14:textId="77777777" w:rsidR="00357B7D" w:rsidRPr="00CC6009" w:rsidRDefault="00EF66DC">
      <w:pPr>
        <w:jc w:val="both"/>
        <w:rPr>
          <w:rFonts w:cs="Times New Roman"/>
          <w:sz w:val="24"/>
          <w:szCs w:val="24"/>
        </w:rPr>
      </w:pPr>
      <w:r w:rsidRPr="00CC6009">
        <w:rPr>
          <w:rFonts w:cs="Times New Roman"/>
          <w:sz w:val="24"/>
          <w:szCs w:val="24"/>
        </w:rPr>
        <w:t>Một hàng đợi tuần tự hoặc vùng khóa cho từng GameSession bảo vệ cập nhật trạng thái. Kiểm tra deadline ngay trong vùng xử lý này. Việc đóng trận phải có cơ chế chỉ thực hiện một lần để tránh cộng điểm kép khi trúng mìn, hết giờ và mất kết nối xảy ra gần nhau.</w:t>
      </w:r>
    </w:p>
    <w:p w14:paraId="61D4B4B4" w14:textId="77777777" w:rsidR="00357B7D" w:rsidRPr="00CC6009" w:rsidRDefault="00EF66DC">
      <w:pPr>
        <w:rPr>
          <w:rFonts w:cs="Times New Roman"/>
          <w:sz w:val="24"/>
          <w:szCs w:val="24"/>
        </w:rPr>
      </w:pPr>
      <w:r w:rsidRPr="00CC6009">
        <w:rPr>
          <w:rFonts w:cs="Times New Roman"/>
          <w:sz w:val="24"/>
          <w:szCs w:val="24"/>
        </w:rPr>
        <w:br w:type="page"/>
      </w:r>
    </w:p>
    <w:p w14:paraId="3BB15854" w14:textId="77777777" w:rsidR="00907944" w:rsidRPr="00CC6009" w:rsidRDefault="00907944" w:rsidP="00907944">
      <w:pPr>
        <w:pStyle w:val="Title"/>
        <w:numPr>
          <w:ilvl w:val="0"/>
          <w:numId w:val="7"/>
        </w:numPr>
        <w:rPr>
          <w:rFonts w:ascii="Times New Roman" w:hAnsi="Times New Roman" w:cs="Times New Roman"/>
          <w:sz w:val="24"/>
          <w:szCs w:val="24"/>
          <w:lang w:val="vi-VN"/>
        </w:rPr>
      </w:pPr>
      <w:r w:rsidRPr="00CC6009">
        <w:rPr>
          <w:rFonts w:ascii="Times New Roman" w:hAnsi="Times New Roman" w:cs="Times New Roman"/>
          <w:sz w:val="24"/>
          <w:szCs w:val="24"/>
        </w:rPr>
        <w:lastRenderedPageBreak/>
        <w:t>Nội dung cá nhân</w:t>
      </w:r>
    </w:p>
    <w:p w14:paraId="61D4B4B6" w14:textId="205FB624" w:rsidR="00357B7D" w:rsidRPr="00CC6009" w:rsidRDefault="00907944" w:rsidP="00907944">
      <w:pPr>
        <w:pStyle w:val="ListParagraph"/>
        <w:numPr>
          <w:ilvl w:val="0"/>
          <w:numId w:val="11"/>
        </w:numPr>
        <w:ind w:left="709" w:hanging="425"/>
        <w:rPr>
          <w:rFonts w:cs="Times New Roman"/>
          <w:sz w:val="24"/>
          <w:szCs w:val="24"/>
          <w:lang w:val="vi-VN"/>
        </w:rPr>
      </w:pPr>
      <w:r w:rsidRPr="00CC6009">
        <w:rPr>
          <w:rFonts w:cs="Times New Roman"/>
          <w:sz w:val="24"/>
          <w:szCs w:val="24"/>
        </w:rPr>
        <w:t>Trần Mạnh Khiêm — B23DCCN437</w:t>
      </w:r>
      <w:r w:rsidR="00EF66DC" w:rsidRPr="00CC6009">
        <w:rPr>
          <w:rFonts w:cs="Times New Roman"/>
          <w:sz w:val="24"/>
          <w:szCs w:val="24"/>
        </w:rPr>
        <w:br/>
        <w:t>Phần việc: Server &amp; Network</w:t>
      </w:r>
    </w:p>
    <w:p w14:paraId="61D4B4B7" w14:textId="0D68D3BA" w:rsidR="00357B7D" w:rsidRPr="00CC6009" w:rsidRDefault="0090007A">
      <w:pPr>
        <w:pStyle w:val="Heading1"/>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val="vi-VN"/>
        </w:rPr>
        <w:t>.</w:t>
      </w:r>
      <w:r w:rsidR="00EF66DC" w:rsidRPr="00CC6009">
        <w:rPr>
          <w:rFonts w:ascii="Times New Roman" w:hAnsi="Times New Roman" w:cs="Times New Roman"/>
          <w:sz w:val="24"/>
          <w:szCs w:val="24"/>
        </w:rPr>
        <w:t>Phần việc tôi phụ trách</w:t>
      </w:r>
    </w:p>
    <w:p w14:paraId="61D4B4B8" w14:textId="77777777" w:rsidR="00357B7D" w:rsidRPr="00CC6009" w:rsidRDefault="00EF66DC">
      <w:pPr>
        <w:rPr>
          <w:rFonts w:cs="Times New Roman"/>
          <w:sz w:val="24"/>
          <w:szCs w:val="24"/>
        </w:rPr>
      </w:pPr>
      <w:r w:rsidRPr="00CC6009">
        <w:rPr>
          <w:rFonts w:cs="Times New Roman"/>
          <w:sz w:val="24"/>
          <w:szCs w:val="24"/>
        </w:rPr>
        <w:t>Phần việc cá nhân được trình bày thành bốn nhóm chức năng. Mỗi nhóm có một biểu đồ mô tả cách xử lý và phần giải thích bên dưới; bảng cuối tài liệu đối chiếu các hình với chức năng tương ứng.</w:t>
      </w:r>
    </w:p>
    <w:tbl>
      <w:tblPr>
        <w:tblW w:w="0" w:type="auto"/>
        <w:jc w:val="center"/>
        <w:tblLayout w:type="fixed"/>
        <w:tblLook w:val="04A0" w:firstRow="1" w:lastRow="0" w:firstColumn="1" w:lastColumn="0" w:noHBand="0" w:noVBand="1"/>
      </w:tblPr>
      <w:tblGrid>
        <w:gridCol w:w="3168"/>
        <w:gridCol w:w="6624"/>
      </w:tblGrid>
      <w:tr w:rsidR="00357B7D" w:rsidRPr="00CC6009" w14:paraId="61D4B4BB"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FE8EF"/>
            <w:vAlign w:val="center"/>
          </w:tcPr>
          <w:p w14:paraId="61D4B4B9" w14:textId="77777777" w:rsidR="00357B7D" w:rsidRPr="00CC6009" w:rsidRDefault="00EF66DC">
            <w:pPr>
              <w:spacing w:before="80" w:after="80" w:line="252" w:lineRule="auto"/>
              <w:rPr>
                <w:rFonts w:cs="Times New Roman"/>
                <w:sz w:val="24"/>
                <w:szCs w:val="24"/>
              </w:rPr>
            </w:pPr>
            <w:r w:rsidRPr="00CC6009">
              <w:rPr>
                <w:rFonts w:cs="Times New Roman"/>
                <w:b/>
                <w:sz w:val="24"/>
                <w:szCs w:val="24"/>
              </w:rPr>
              <w:t>Nhóm chức năng</w:t>
            </w:r>
          </w:p>
        </w:tc>
        <w:tc>
          <w:tcPr>
            <w:tcW w:w="6624" w:type="dxa"/>
            <w:tcBorders>
              <w:top w:val="single" w:sz="4" w:space="0" w:color="D9D9D9"/>
              <w:left w:val="single" w:sz="4" w:space="0" w:color="D9D9D9"/>
              <w:bottom w:val="single" w:sz="4" w:space="0" w:color="D9D9D9"/>
              <w:right w:val="single" w:sz="4" w:space="0" w:color="D9D9D9"/>
            </w:tcBorders>
            <w:shd w:val="clear" w:color="auto" w:fill="DFE8EF"/>
            <w:vAlign w:val="center"/>
          </w:tcPr>
          <w:p w14:paraId="61D4B4BA" w14:textId="77777777" w:rsidR="00357B7D" w:rsidRPr="00CC6009" w:rsidRDefault="00EF66DC">
            <w:pPr>
              <w:spacing w:before="80" w:after="80" w:line="252" w:lineRule="auto"/>
              <w:rPr>
                <w:rFonts w:cs="Times New Roman"/>
                <w:sz w:val="24"/>
                <w:szCs w:val="24"/>
              </w:rPr>
            </w:pPr>
            <w:r w:rsidRPr="00CC6009">
              <w:rPr>
                <w:rFonts w:cs="Times New Roman"/>
                <w:b/>
                <w:sz w:val="24"/>
                <w:szCs w:val="24"/>
              </w:rPr>
              <w:t>Nội dung tôi thực hiện</w:t>
            </w:r>
          </w:p>
        </w:tc>
      </w:tr>
      <w:tr w:rsidR="00357B7D" w:rsidRPr="00CC6009" w14:paraId="61D4B4BE"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BC" w14:textId="77777777" w:rsidR="00357B7D" w:rsidRPr="00CC6009" w:rsidRDefault="00EF66DC">
            <w:pPr>
              <w:spacing w:before="80" w:after="80" w:line="252" w:lineRule="auto"/>
              <w:rPr>
                <w:rFonts w:cs="Times New Roman"/>
                <w:sz w:val="24"/>
                <w:szCs w:val="24"/>
              </w:rPr>
            </w:pPr>
            <w:r w:rsidRPr="00CC6009">
              <w:rPr>
                <w:rFonts w:cs="Times New Roman"/>
                <w:sz w:val="24"/>
                <w:szCs w:val="24"/>
              </w:rPr>
              <w:t>Kết nối và người chơi online</w:t>
            </w:r>
          </w:p>
        </w:tc>
        <w:tc>
          <w:tcPr>
            <w:tcW w:w="66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BD" w14:textId="77777777" w:rsidR="00357B7D" w:rsidRPr="00CC6009" w:rsidRDefault="00EF66DC">
            <w:pPr>
              <w:spacing w:before="80" w:after="80" w:line="252" w:lineRule="auto"/>
              <w:rPr>
                <w:rFonts w:cs="Times New Roman"/>
                <w:sz w:val="24"/>
                <w:szCs w:val="24"/>
              </w:rPr>
            </w:pPr>
            <w:r w:rsidRPr="00CC6009">
              <w:rPr>
                <w:rFonts w:cs="Times New Roman"/>
                <w:sz w:val="24"/>
                <w:szCs w:val="24"/>
              </w:rPr>
              <w:t>Nhận nhiều kết nối, tiếp nhận yêu cầu đăng nhập, gắn tài khoản đã xác thực với kết nối và cập nhật danh sách online.</w:t>
            </w:r>
          </w:p>
        </w:tc>
      </w:tr>
      <w:tr w:rsidR="00357B7D" w:rsidRPr="00CC6009" w14:paraId="61D4B4C1"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BF" w14:textId="77777777" w:rsidR="00357B7D" w:rsidRPr="00CC6009" w:rsidRDefault="00EF66DC">
            <w:pPr>
              <w:spacing w:before="80" w:after="80" w:line="252" w:lineRule="auto"/>
              <w:rPr>
                <w:rFonts w:cs="Times New Roman"/>
                <w:sz w:val="24"/>
                <w:szCs w:val="24"/>
              </w:rPr>
            </w:pPr>
            <w:r w:rsidRPr="00CC6009">
              <w:rPr>
                <w:rFonts w:cs="Times New Roman"/>
                <w:sz w:val="24"/>
                <w:szCs w:val="24"/>
              </w:rPr>
              <w:t>Thách đấu và tạo trận</w:t>
            </w:r>
          </w:p>
        </w:tc>
        <w:tc>
          <w:tcPr>
            <w:tcW w:w="66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C0" w14:textId="77777777" w:rsidR="00357B7D" w:rsidRPr="00CC6009" w:rsidRDefault="00EF66DC">
            <w:pPr>
              <w:spacing w:before="80" w:after="80" w:line="252" w:lineRule="auto"/>
              <w:rPr>
                <w:rFonts w:cs="Times New Roman"/>
                <w:sz w:val="24"/>
                <w:szCs w:val="24"/>
              </w:rPr>
            </w:pPr>
            <w:r w:rsidRPr="00CC6009">
              <w:rPr>
                <w:rFonts w:cs="Times New Roman"/>
                <w:sz w:val="24"/>
                <w:szCs w:val="24"/>
              </w:rPr>
              <w:t>Kiểm tra lời mời, gửi lời mời đến đối thủ, xử lý phản hồi hoặc hết hạn và tạo phiên đấu cho hai người.</w:t>
            </w:r>
          </w:p>
        </w:tc>
      </w:tr>
      <w:tr w:rsidR="00357B7D" w:rsidRPr="00CC6009" w14:paraId="61D4B4C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C2" w14:textId="77777777" w:rsidR="00357B7D" w:rsidRPr="00CC6009" w:rsidRDefault="00EF66DC">
            <w:pPr>
              <w:spacing w:before="80" w:after="80" w:line="252" w:lineRule="auto"/>
              <w:rPr>
                <w:rFonts w:cs="Times New Roman"/>
                <w:sz w:val="24"/>
                <w:szCs w:val="24"/>
              </w:rPr>
            </w:pPr>
            <w:r w:rsidRPr="00CC6009">
              <w:rPr>
                <w:rFonts w:cs="Times New Roman"/>
                <w:sz w:val="24"/>
                <w:szCs w:val="24"/>
              </w:rPr>
              <w:t>Điều phối và đồng bộ trận đấu</w:t>
            </w:r>
          </w:p>
        </w:tc>
        <w:tc>
          <w:tcPr>
            <w:tcW w:w="66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C3" w14:textId="77777777" w:rsidR="00357B7D" w:rsidRPr="00CC6009" w:rsidRDefault="00EF66DC">
            <w:pPr>
              <w:spacing w:before="80" w:after="80" w:line="252" w:lineRule="auto"/>
              <w:rPr>
                <w:rFonts w:cs="Times New Roman"/>
                <w:sz w:val="24"/>
                <w:szCs w:val="24"/>
              </w:rPr>
            </w:pPr>
            <w:r w:rsidRPr="00CC6009">
              <w:rPr>
                <w:rFonts w:cs="Times New Roman"/>
                <w:sz w:val="24"/>
                <w:szCs w:val="24"/>
              </w:rPr>
              <w:t>Nhận thao tác, gọi Game Logic, quản lý thời gian, gửi cập nhật và kết quả cho hai Client; phối hợp lưu kết quả và xử lý chơi lại.</w:t>
            </w:r>
          </w:p>
        </w:tc>
      </w:tr>
      <w:tr w:rsidR="00357B7D" w:rsidRPr="00CC6009" w14:paraId="61D4B4C7"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C5" w14:textId="77777777" w:rsidR="00357B7D" w:rsidRPr="00CC6009" w:rsidRDefault="00EF66DC">
            <w:pPr>
              <w:spacing w:before="80" w:after="80" w:line="252" w:lineRule="auto"/>
              <w:rPr>
                <w:rFonts w:cs="Times New Roman"/>
                <w:sz w:val="24"/>
                <w:szCs w:val="24"/>
              </w:rPr>
            </w:pPr>
            <w:r w:rsidRPr="00CC6009">
              <w:rPr>
                <w:rFonts w:cs="Times New Roman"/>
                <w:sz w:val="24"/>
                <w:szCs w:val="24"/>
              </w:rPr>
              <w:t>Xử lý mất kết nối</w:t>
            </w:r>
          </w:p>
        </w:tc>
        <w:tc>
          <w:tcPr>
            <w:tcW w:w="66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C6" w14:textId="77777777" w:rsidR="00357B7D" w:rsidRPr="00CC6009" w:rsidRDefault="00EF66DC">
            <w:pPr>
              <w:spacing w:before="80" w:after="80" w:line="252" w:lineRule="auto"/>
              <w:rPr>
                <w:rFonts w:cs="Times New Roman"/>
                <w:sz w:val="24"/>
                <w:szCs w:val="24"/>
              </w:rPr>
            </w:pPr>
            <w:r w:rsidRPr="00CC6009">
              <w:rPr>
                <w:rFonts w:cs="Times New Roman"/>
                <w:sz w:val="24"/>
                <w:szCs w:val="24"/>
              </w:rPr>
              <w:t>Phát hiện ngắt kết nối, xử lý theo trạng thái hiện tại, thông báo và giải phóng tài nguyên.</w:t>
            </w:r>
          </w:p>
        </w:tc>
      </w:tr>
    </w:tbl>
    <w:p w14:paraId="61D4B4C8" w14:textId="77777777" w:rsidR="00357B7D" w:rsidRPr="00CC6009" w:rsidRDefault="00357B7D">
      <w:pPr>
        <w:spacing w:after="0"/>
        <w:rPr>
          <w:rFonts w:cs="Times New Roman"/>
          <w:sz w:val="24"/>
          <w:szCs w:val="24"/>
        </w:rPr>
      </w:pPr>
    </w:p>
    <w:p w14:paraId="61D4B4C9" w14:textId="77777777" w:rsidR="00357B7D" w:rsidRPr="00CC6009" w:rsidRDefault="00EF66DC">
      <w:pPr>
        <w:pStyle w:val="Heading2"/>
        <w:rPr>
          <w:rFonts w:ascii="Times New Roman" w:hAnsi="Times New Roman" w:cs="Times New Roman"/>
          <w:sz w:val="24"/>
          <w:szCs w:val="24"/>
        </w:rPr>
      </w:pPr>
      <w:r w:rsidRPr="00CC6009">
        <w:rPr>
          <w:rFonts w:ascii="Times New Roman" w:hAnsi="Times New Roman" w:cs="Times New Roman"/>
          <w:sz w:val="24"/>
          <w:szCs w:val="24"/>
        </w:rPr>
        <w:t>Cách triển khai và phối hợp trong nhóm</w:t>
      </w:r>
    </w:p>
    <w:p w14:paraId="61D4B4CA" w14:textId="77777777" w:rsidR="00357B7D" w:rsidRPr="00CC6009" w:rsidRDefault="00EF66DC">
      <w:pPr>
        <w:rPr>
          <w:rFonts w:cs="Times New Roman"/>
          <w:sz w:val="24"/>
          <w:szCs w:val="24"/>
        </w:rPr>
      </w:pPr>
      <w:r w:rsidRPr="00CC6009">
        <w:rPr>
          <w:rFonts w:cs="Times New Roman"/>
          <w:sz w:val="24"/>
          <w:szCs w:val="24"/>
        </w:rPr>
        <w:t>Phương án triển khai là Java TCP Socket: ServerSocket nhận kết nối mới; mỗi Client có một Socket và một bộ xử lý kết nối. Bộ xử lý này có thể đặt tên là ClientHandler. Các Client giữ kết nối để Server có thể nhận yêu cầu và chủ động gửi thông báo.</w:t>
      </w:r>
      <w:r w:rsidRPr="00CC6009">
        <w:rPr>
          <w:rFonts w:cs="Times New Roman"/>
          <w:sz w:val="24"/>
          <w:szCs w:val="24"/>
        </w:rPr>
        <w:br w:type="page"/>
      </w:r>
    </w:p>
    <w:p w14:paraId="61D4B4CB" w14:textId="2ED37E06" w:rsidR="00357B7D" w:rsidRPr="00CC6009" w:rsidRDefault="0090007A">
      <w:pPr>
        <w:pStyle w:val="Heading1"/>
        <w:rPr>
          <w:rFonts w:ascii="Times New Roman" w:hAnsi="Times New Roman" w:cs="Times New Roman"/>
          <w:sz w:val="24"/>
          <w:szCs w:val="24"/>
        </w:rPr>
      </w:pPr>
      <w:r>
        <w:rPr>
          <w:rFonts w:ascii="Times New Roman" w:hAnsi="Times New Roman" w:cs="Times New Roman"/>
          <w:sz w:val="24"/>
          <w:szCs w:val="24"/>
        </w:rPr>
        <w:lastRenderedPageBreak/>
        <w:t>2</w:t>
      </w:r>
      <w:r>
        <w:rPr>
          <w:rFonts w:ascii="Times New Roman" w:hAnsi="Times New Roman" w:cs="Times New Roman"/>
          <w:sz w:val="24"/>
          <w:szCs w:val="24"/>
          <w:lang w:val="vi-VN"/>
        </w:rPr>
        <w:t>.</w:t>
      </w:r>
      <w:r w:rsidR="00EF66DC" w:rsidRPr="00CC6009">
        <w:rPr>
          <w:rFonts w:ascii="Times New Roman" w:hAnsi="Times New Roman" w:cs="Times New Roman"/>
          <w:sz w:val="24"/>
          <w:szCs w:val="24"/>
        </w:rPr>
        <w:t xml:space="preserve"> Kết nối và quản lý người chơi online</w:t>
      </w:r>
    </w:p>
    <w:p w14:paraId="61D4B4CC" w14:textId="77777777" w:rsidR="00357B7D" w:rsidRPr="00CC6009" w:rsidRDefault="00EF66DC">
      <w:pPr>
        <w:keepNext/>
        <w:jc w:val="center"/>
        <w:rPr>
          <w:rFonts w:cs="Times New Roman"/>
          <w:sz w:val="24"/>
          <w:szCs w:val="24"/>
        </w:rPr>
      </w:pPr>
      <w:r w:rsidRPr="00CC6009">
        <w:rPr>
          <w:rFonts w:cs="Times New Roman"/>
          <w:noProof/>
          <w:sz w:val="24"/>
          <w:szCs w:val="24"/>
        </w:rPr>
        <w:drawing>
          <wp:inline distT="0" distB="0" distL="0" distR="0" wp14:anchorId="61D4B503" wp14:editId="61D4B504">
            <wp:extent cx="5212080" cy="316865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12080" cy="3169137"/>
                    </a:xfrm>
                    <a:prstGeom prst="rect">
                      <a:avLst/>
                    </a:prstGeom>
                  </pic:spPr>
                </pic:pic>
              </a:graphicData>
            </a:graphic>
          </wp:inline>
        </w:drawing>
      </w:r>
    </w:p>
    <w:p w14:paraId="61D4B4CD" w14:textId="77777777" w:rsidR="00357B7D" w:rsidRPr="00CC6009" w:rsidRDefault="00EF66DC">
      <w:pPr>
        <w:pStyle w:val="Caption"/>
        <w:jc w:val="center"/>
        <w:rPr>
          <w:rFonts w:cs="Times New Roman"/>
          <w:szCs w:val="24"/>
        </w:rPr>
      </w:pPr>
      <w:r w:rsidRPr="00CC6009">
        <w:rPr>
          <w:rFonts w:cs="Times New Roman"/>
          <w:szCs w:val="24"/>
        </w:rPr>
        <w:t>Hình 1  Tiếp nhận kết nối và đưa người chơi vào sảnh</w:t>
      </w:r>
    </w:p>
    <w:p w14:paraId="61D4B4CE" w14:textId="77777777" w:rsidR="00357B7D" w:rsidRPr="00CC6009" w:rsidRDefault="00EF66DC">
      <w:pPr>
        <w:pStyle w:val="Heading2"/>
        <w:rPr>
          <w:rFonts w:ascii="Times New Roman" w:hAnsi="Times New Roman" w:cs="Times New Roman"/>
          <w:sz w:val="24"/>
          <w:szCs w:val="24"/>
        </w:rPr>
      </w:pPr>
      <w:r w:rsidRPr="00CC6009">
        <w:rPr>
          <w:rFonts w:ascii="Times New Roman" w:hAnsi="Times New Roman" w:cs="Times New Roman"/>
          <w:sz w:val="24"/>
          <w:szCs w:val="24"/>
        </w:rPr>
        <w:t>Giải thích biểu đồ</w:t>
      </w:r>
    </w:p>
    <w:p w14:paraId="61D4B4CF" w14:textId="77777777" w:rsidR="00357B7D" w:rsidRPr="00CC6009" w:rsidRDefault="00EF66DC">
      <w:pPr>
        <w:rPr>
          <w:rFonts w:cs="Times New Roman"/>
          <w:sz w:val="24"/>
          <w:szCs w:val="24"/>
        </w:rPr>
      </w:pPr>
      <w:r w:rsidRPr="00CC6009">
        <w:rPr>
          <w:rFonts w:cs="Times New Roman"/>
          <w:sz w:val="24"/>
          <w:szCs w:val="24"/>
        </w:rPr>
        <w:t>Khi Client kết nối, Server nhận Socket và tạo bộ xử lý riêng để tiếp tục trao đổi dữ liệu với Client đó. Server vẫn tiếp tục nhận các Client khác; một người chơi chờ gửi yêu cầu không làm các người chơi còn lại phải chờ theo.</w:t>
      </w:r>
    </w:p>
    <w:p w14:paraId="61D4B4D0" w14:textId="77777777" w:rsidR="00357B7D" w:rsidRPr="00CC6009" w:rsidRDefault="00EF66DC">
      <w:pPr>
        <w:rPr>
          <w:rFonts w:cs="Times New Roman"/>
          <w:sz w:val="24"/>
          <w:szCs w:val="24"/>
        </w:rPr>
      </w:pPr>
      <w:r w:rsidRPr="00CC6009">
        <w:rPr>
          <w:rFonts w:cs="Times New Roman"/>
          <w:sz w:val="24"/>
          <w:szCs w:val="24"/>
        </w:rPr>
        <w:t>Khi nhận yêu cầu đăng nhập, Server gọi chức năng xác thực tài khoản. Nếu thông tin sai, Server trả lỗi và chưa đưa người chơi vào sảnh. Nếu đúng, Server lưu tài khoản nào đang sử dụng kết nối nào, rồi cập nhật danh sách online.</w:t>
      </w:r>
    </w:p>
    <w:p w14:paraId="61D4B4D1" w14:textId="77777777" w:rsidR="00357B7D" w:rsidRPr="00CC6009" w:rsidRDefault="00EF66DC">
      <w:pPr>
        <w:rPr>
          <w:rFonts w:cs="Times New Roman"/>
          <w:sz w:val="24"/>
          <w:szCs w:val="24"/>
        </w:rPr>
      </w:pPr>
      <w:r w:rsidRPr="00CC6009">
        <w:rPr>
          <w:rFonts w:cs="Times New Roman"/>
          <w:sz w:val="24"/>
          <w:szCs w:val="24"/>
        </w:rPr>
        <w:t>Danh sách online gồm tên, điểm và trạng thái rảnh hoặc đang thi đấu. Khi có người đăng nhập, rời hệ thống hoặc vào trận, Server gửi thông tin thay đổi để Client cập nhật sảnh. Các mũi tên rẽ nhánh trong hình thể hiện đăng nhập hợp lệ hoặc không hợp lệ.</w:t>
      </w:r>
      <w:r w:rsidRPr="00CC6009">
        <w:rPr>
          <w:rFonts w:cs="Times New Roman"/>
          <w:sz w:val="24"/>
          <w:szCs w:val="24"/>
        </w:rPr>
        <w:br w:type="page"/>
      </w:r>
    </w:p>
    <w:p w14:paraId="61D4B4D2" w14:textId="46ECFB25" w:rsidR="00357B7D" w:rsidRPr="00CC6009" w:rsidRDefault="0090007A">
      <w:pPr>
        <w:pStyle w:val="Heading1"/>
        <w:rPr>
          <w:rFonts w:ascii="Times New Roman" w:hAnsi="Times New Roman" w:cs="Times New Roman"/>
          <w:sz w:val="24"/>
          <w:szCs w:val="24"/>
        </w:rPr>
      </w:pPr>
      <w:r>
        <w:rPr>
          <w:rFonts w:ascii="Times New Roman" w:hAnsi="Times New Roman" w:cs="Times New Roman"/>
          <w:sz w:val="24"/>
          <w:szCs w:val="24"/>
        </w:rPr>
        <w:lastRenderedPageBreak/>
        <w:t>3</w:t>
      </w:r>
      <w:r>
        <w:rPr>
          <w:rFonts w:ascii="Times New Roman" w:hAnsi="Times New Roman" w:cs="Times New Roman"/>
          <w:sz w:val="24"/>
          <w:szCs w:val="24"/>
          <w:lang w:val="vi-VN"/>
        </w:rPr>
        <w:t>.</w:t>
      </w:r>
      <w:r w:rsidR="00EF66DC" w:rsidRPr="00CC6009">
        <w:rPr>
          <w:rFonts w:ascii="Times New Roman" w:hAnsi="Times New Roman" w:cs="Times New Roman"/>
          <w:sz w:val="24"/>
          <w:szCs w:val="24"/>
        </w:rPr>
        <w:t xml:space="preserve"> Xử lý thách đấu và tạo trận</w:t>
      </w:r>
    </w:p>
    <w:p w14:paraId="61D4B4D3" w14:textId="77777777" w:rsidR="00357B7D" w:rsidRPr="00CC6009" w:rsidRDefault="00EF66DC">
      <w:pPr>
        <w:keepNext/>
        <w:jc w:val="center"/>
        <w:rPr>
          <w:rFonts w:cs="Times New Roman"/>
          <w:sz w:val="24"/>
          <w:szCs w:val="24"/>
        </w:rPr>
      </w:pPr>
      <w:r w:rsidRPr="00CC6009">
        <w:rPr>
          <w:rFonts w:cs="Times New Roman"/>
          <w:noProof/>
          <w:sz w:val="24"/>
          <w:szCs w:val="24"/>
        </w:rPr>
        <w:drawing>
          <wp:inline distT="0" distB="0" distL="0" distR="0" wp14:anchorId="61D4B505" wp14:editId="61D4B506">
            <wp:extent cx="5212080" cy="316865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12080" cy="3169137"/>
                    </a:xfrm>
                    <a:prstGeom prst="rect">
                      <a:avLst/>
                    </a:prstGeom>
                  </pic:spPr>
                </pic:pic>
              </a:graphicData>
            </a:graphic>
          </wp:inline>
        </w:drawing>
      </w:r>
    </w:p>
    <w:p w14:paraId="61D4B4D4" w14:textId="77777777" w:rsidR="00357B7D" w:rsidRPr="00CC6009" w:rsidRDefault="00EF66DC">
      <w:pPr>
        <w:pStyle w:val="Caption"/>
        <w:jc w:val="center"/>
        <w:rPr>
          <w:rFonts w:cs="Times New Roman"/>
          <w:szCs w:val="24"/>
        </w:rPr>
      </w:pPr>
      <w:r w:rsidRPr="00CC6009">
        <w:rPr>
          <w:rFonts w:cs="Times New Roman"/>
          <w:szCs w:val="24"/>
        </w:rPr>
        <w:t>Hình 2  Xử lý lời mời thi đấu và bắt đầu trận</w:t>
      </w:r>
    </w:p>
    <w:p w14:paraId="61D4B4D5" w14:textId="77777777" w:rsidR="00357B7D" w:rsidRPr="00CC6009" w:rsidRDefault="00EF66DC">
      <w:pPr>
        <w:pStyle w:val="Heading2"/>
        <w:rPr>
          <w:rFonts w:ascii="Times New Roman" w:hAnsi="Times New Roman" w:cs="Times New Roman"/>
          <w:sz w:val="24"/>
          <w:szCs w:val="24"/>
        </w:rPr>
      </w:pPr>
      <w:r w:rsidRPr="00CC6009">
        <w:rPr>
          <w:rFonts w:ascii="Times New Roman" w:hAnsi="Times New Roman" w:cs="Times New Roman"/>
          <w:sz w:val="24"/>
          <w:szCs w:val="24"/>
        </w:rPr>
        <w:t>Giải thích biểu đồ</w:t>
      </w:r>
    </w:p>
    <w:p w14:paraId="61D4B4D6" w14:textId="77777777" w:rsidR="00357B7D" w:rsidRPr="00CC6009" w:rsidRDefault="00EF66DC">
      <w:pPr>
        <w:rPr>
          <w:rFonts w:cs="Times New Roman"/>
          <w:sz w:val="24"/>
          <w:szCs w:val="24"/>
        </w:rPr>
      </w:pPr>
      <w:r w:rsidRPr="00CC6009">
        <w:rPr>
          <w:rFonts w:cs="Times New Roman"/>
          <w:sz w:val="24"/>
          <w:szCs w:val="24"/>
        </w:rPr>
        <w:t>A chọn B để thách đấu. Server kiểm tra B đang online, không phải chính A, cả hai đang rảnh và chưa bị giữ chỗ bởi lời mời khác. Nếu không hợp lệ, Server trả lỗi. Nếu hợp lệ, Server giữ chỗ cả hai, gửi lời mời cho B và chờ tối đa 30 giây.</w:t>
      </w:r>
    </w:p>
    <w:p w14:paraId="61D4B4D7" w14:textId="77777777" w:rsidR="00357B7D" w:rsidRPr="00CC6009" w:rsidRDefault="00EF66DC">
      <w:pPr>
        <w:rPr>
          <w:rFonts w:cs="Times New Roman"/>
          <w:sz w:val="24"/>
          <w:szCs w:val="24"/>
        </w:rPr>
      </w:pPr>
      <w:r w:rsidRPr="00CC6009">
        <w:rPr>
          <w:rFonts w:cs="Times New Roman"/>
          <w:sz w:val="24"/>
          <w:szCs w:val="24"/>
        </w:rPr>
        <w:t>B từ chối hoặc lời mời hết hạn: Server hủy lời mời và giải phóng giữ chỗ. B chấp nhận: Server kiểm tra lại người phản hồi, thời hạn và trạng thái lời mời, sau đó tạo một GameSession, tức một phiên đấu chứa hai người chơi. Việc kiểm tra và giữ chỗ được bảo vệ để tránh ghép một người vào hai trận cùng lúc.</w:t>
      </w:r>
    </w:p>
    <w:p w14:paraId="61D4B4D8" w14:textId="77777777" w:rsidR="00357B7D" w:rsidRPr="00CC6009" w:rsidRDefault="00EF66DC">
      <w:pPr>
        <w:rPr>
          <w:rFonts w:cs="Times New Roman"/>
          <w:sz w:val="24"/>
          <w:szCs w:val="24"/>
        </w:rPr>
      </w:pPr>
      <w:r w:rsidRPr="00CC6009">
        <w:rPr>
          <w:rFonts w:cs="Times New Roman"/>
          <w:sz w:val="24"/>
          <w:szCs w:val="24"/>
        </w:rPr>
        <w:t>Server gọi Game Logic tạo hai bàn 12 × 12, mỗi bàn 23 mìn độc lập; chuyển READY trong 5 giây rồi bắt đầu PLAYING. Trong READY, người chơi chưa được mở ô hoặc thay đổi cờ. Khi bắt đầu PLAYING, Server đặt thời hạn chung 5 phút.</w:t>
      </w:r>
      <w:r w:rsidRPr="00CC6009">
        <w:rPr>
          <w:rFonts w:cs="Times New Roman"/>
          <w:sz w:val="24"/>
          <w:szCs w:val="24"/>
        </w:rPr>
        <w:br w:type="page"/>
      </w:r>
    </w:p>
    <w:p w14:paraId="61D4B4D9" w14:textId="01C48F22" w:rsidR="00357B7D" w:rsidRPr="00CC6009" w:rsidRDefault="0090007A">
      <w:pPr>
        <w:pStyle w:val="Heading1"/>
        <w:rPr>
          <w:rFonts w:ascii="Times New Roman" w:hAnsi="Times New Roman" w:cs="Times New Roman"/>
          <w:sz w:val="24"/>
          <w:szCs w:val="24"/>
        </w:rPr>
      </w:pPr>
      <w:r>
        <w:rPr>
          <w:rFonts w:ascii="Times New Roman" w:hAnsi="Times New Roman" w:cs="Times New Roman"/>
          <w:sz w:val="24"/>
          <w:szCs w:val="24"/>
        </w:rPr>
        <w:lastRenderedPageBreak/>
        <w:t>4</w:t>
      </w:r>
      <w:r>
        <w:rPr>
          <w:rFonts w:ascii="Times New Roman" w:hAnsi="Times New Roman" w:cs="Times New Roman"/>
          <w:sz w:val="24"/>
          <w:szCs w:val="24"/>
          <w:lang w:val="vi-VN"/>
        </w:rPr>
        <w:t>.</w:t>
      </w:r>
      <w:r w:rsidR="00EF66DC" w:rsidRPr="00CC6009">
        <w:rPr>
          <w:rFonts w:ascii="Times New Roman" w:hAnsi="Times New Roman" w:cs="Times New Roman"/>
          <w:sz w:val="24"/>
          <w:szCs w:val="24"/>
        </w:rPr>
        <w:t xml:space="preserve"> Điều phối và đồng bộ trận đấu</w:t>
      </w:r>
    </w:p>
    <w:p w14:paraId="61D4B4DA" w14:textId="77777777" w:rsidR="00357B7D" w:rsidRPr="00CC6009" w:rsidRDefault="00EF66DC">
      <w:pPr>
        <w:keepNext/>
        <w:jc w:val="center"/>
        <w:rPr>
          <w:rFonts w:cs="Times New Roman"/>
          <w:sz w:val="24"/>
          <w:szCs w:val="24"/>
        </w:rPr>
      </w:pPr>
      <w:r w:rsidRPr="00CC6009">
        <w:rPr>
          <w:rFonts w:cs="Times New Roman"/>
          <w:noProof/>
          <w:sz w:val="24"/>
          <w:szCs w:val="24"/>
        </w:rPr>
        <w:drawing>
          <wp:inline distT="0" distB="0" distL="0" distR="0" wp14:anchorId="61D4B507" wp14:editId="61D4B508">
            <wp:extent cx="5029200" cy="305752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029200" cy="3057939"/>
                    </a:xfrm>
                    <a:prstGeom prst="rect">
                      <a:avLst/>
                    </a:prstGeom>
                  </pic:spPr>
                </pic:pic>
              </a:graphicData>
            </a:graphic>
          </wp:inline>
        </w:drawing>
      </w:r>
    </w:p>
    <w:p w14:paraId="61D4B4DB" w14:textId="77777777" w:rsidR="00357B7D" w:rsidRPr="00CC6009" w:rsidRDefault="00EF66DC">
      <w:pPr>
        <w:pStyle w:val="Caption"/>
        <w:jc w:val="center"/>
        <w:rPr>
          <w:rFonts w:cs="Times New Roman"/>
          <w:szCs w:val="24"/>
        </w:rPr>
      </w:pPr>
      <w:r w:rsidRPr="00CC6009">
        <w:rPr>
          <w:rFonts w:cs="Times New Roman"/>
          <w:szCs w:val="24"/>
        </w:rPr>
        <w:t>Hình 3  Xử lý thao tác và gửi cập nhật cho hai người chơi</w:t>
      </w:r>
    </w:p>
    <w:p w14:paraId="61D4B4DC" w14:textId="77777777" w:rsidR="00357B7D" w:rsidRPr="00CC6009" w:rsidRDefault="00EF66DC">
      <w:pPr>
        <w:pStyle w:val="Heading2"/>
        <w:rPr>
          <w:rFonts w:ascii="Times New Roman" w:hAnsi="Times New Roman" w:cs="Times New Roman"/>
          <w:sz w:val="24"/>
          <w:szCs w:val="24"/>
        </w:rPr>
      </w:pPr>
      <w:r w:rsidRPr="00CC6009">
        <w:rPr>
          <w:rFonts w:ascii="Times New Roman" w:hAnsi="Times New Roman" w:cs="Times New Roman"/>
          <w:sz w:val="24"/>
          <w:szCs w:val="24"/>
        </w:rPr>
        <w:t>Giải thích biểu đồ</w:t>
      </w:r>
    </w:p>
    <w:p w14:paraId="61D4B4DD" w14:textId="77777777" w:rsidR="00357B7D" w:rsidRPr="00CC6009" w:rsidRDefault="00EF66DC">
      <w:pPr>
        <w:rPr>
          <w:rFonts w:cs="Times New Roman"/>
          <w:sz w:val="24"/>
          <w:szCs w:val="24"/>
        </w:rPr>
      </w:pPr>
      <w:r w:rsidRPr="00CC6009">
        <w:rPr>
          <w:rFonts w:cs="Times New Roman"/>
          <w:sz w:val="24"/>
          <w:szCs w:val="24"/>
        </w:rPr>
        <w:t>Khi nhận yêu cầu mở ô, đặt cờ hoặc gỡ cờ, Server xác định người gửi từ phiên đã đăng nhập, tìm đúng trận và kiểm tra quyền, trạng thái PLAYING, thời gian còn lại. Yêu cầu sai bị từ chối và không làm thay đổi thống kê.</w:t>
      </w:r>
    </w:p>
    <w:p w14:paraId="61D4B4DE" w14:textId="77777777" w:rsidR="00357B7D" w:rsidRPr="00CC6009" w:rsidRDefault="00EF66DC">
      <w:pPr>
        <w:rPr>
          <w:rFonts w:cs="Times New Roman"/>
          <w:sz w:val="24"/>
          <w:szCs w:val="24"/>
        </w:rPr>
      </w:pPr>
      <w:r w:rsidRPr="00CC6009">
        <w:rPr>
          <w:rFonts w:cs="Times New Roman"/>
          <w:sz w:val="24"/>
          <w:szCs w:val="24"/>
        </w:rPr>
        <w:t>Yêu cầu hợp lệ được chuyển cho Game Logic để xử lý ô, BFS hoặc cờ. Sau đó Server điều phối cập nhật, kiểm tra kết thúc và gửi trạng thái phù hợp cho cả hai Client. Không gửi vị trí mìn còn ẩn. Các thao tác trong cùng trận được xử lý tuần tự để tránh cập nhật chồng chéo.</w:t>
      </w:r>
    </w:p>
    <w:p w14:paraId="61D4B4DF" w14:textId="77777777" w:rsidR="00357B7D" w:rsidRPr="00CC6009" w:rsidRDefault="00EF66DC">
      <w:pPr>
        <w:rPr>
          <w:rFonts w:cs="Times New Roman"/>
          <w:sz w:val="24"/>
          <w:szCs w:val="24"/>
        </w:rPr>
      </w:pPr>
      <w:r w:rsidRPr="00CC6009">
        <w:rPr>
          <w:rFonts w:cs="Times New Roman"/>
          <w:sz w:val="24"/>
          <w:szCs w:val="24"/>
        </w:rPr>
        <w:t>Nếu trận kết thúc, Server chốt kết quả một lần, gọi tầng Database lưu lịch sử và cập nhật điểm, rồi thông báo kết quả. Server cũng chủ động xử lý khi hết 5 phút, kể cả khi không có ai gửi thao tác; việc hết giờ dùng cùng cơ chế kiểm tra và chốt kết quả.</w:t>
      </w:r>
      <w:r w:rsidRPr="00CC6009">
        <w:rPr>
          <w:rFonts w:cs="Times New Roman"/>
          <w:sz w:val="24"/>
          <w:szCs w:val="24"/>
        </w:rPr>
        <w:br w:type="page"/>
      </w:r>
    </w:p>
    <w:p w14:paraId="61D4B4E0" w14:textId="3AC7C3A1" w:rsidR="00357B7D" w:rsidRPr="00CC6009" w:rsidRDefault="0090007A">
      <w:pPr>
        <w:pStyle w:val="Heading1"/>
        <w:rPr>
          <w:rFonts w:ascii="Times New Roman" w:hAnsi="Times New Roman" w:cs="Times New Roman"/>
          <w:sz w:val="24"/>
          <w:szCs w:val="24"/>
        </w:rPr>
      </w:pPr>
      <w:r>
        <w:rPr>
          <w:rFonts w:ascii="Times New Roman" w:hAnsi="Times New Roman" w:cs="Times New Roman"/>
          <w:sz w:val="24"/>
          <w:szCs w:val="24"/>
        </w:rPr>
        <w:lastRenderedPageBreak/>
        <w:t>5</w:t>
      </w:r>
      <w:r>
        <w:rPr>
          <w:rFonts w:ascii="Times New Roman" w:hAnsi="Times New Roman" w:cs="Times New Roman"/>
          <w:sz w:val="24"/>
          <w:szCs w:val="24"/>
          <w:lang w:val="vi-VN"/>
        </w:rPr>
        <w:t>.</w:t>
      </w:r>
      <w:r w:rsidR="00EF66DC" w:rsidRPr="00CC6009">
        <w:rPr>
          <w:rFonts w:ascii="Times New Roman" w:hAnsi="Times New Roman" w:cs="Times New Roman"/>
          <w:sz w:val="24"/>
          <w:szCs w:val="24"/>
        </w:rPr>
        <w:t xml:space="preserve"> Xử lý người chơi mất kết nối</w:t>
      </w:r>
    </w:p>
    <w:p w14:paraId="61D4B4E1" w14:textId="77777777" w:rsidR="00357B7D" w:rsidRPr="00CC6009" w:rsidRDefault="00EF66DC">
      <w:pPr>
        <w:keepNext/>
        <w:jc w:val="center"/>
        <w:rPr>
          <w:rFonts w:cs="Times New Roman"/>
          <w:sz w:val="24"/>
          <w:szCs w:val="24"/>
        </w:rPr>
      </w:pPr>
      <w:r w:rsidRPr="00CC6009">
        <w:rPr>
          <w:rFonts w:cs="Times New Roman"/>
          <w:noProof/>
          <w:sz w:val="24"/>
          <w:szCs w:val="24"/>
        </w:rPr>
        <w:drawing>
          <wp:inline distT="0" distB="0" distL="0" distR="0" wp14:anchorId="61D4B509" wp14:editId="61D4B50A">
            <wp:extent cx="5212080" cy="316865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12080" cy="3169137"/>
                    </a:xfrm>
                    <a:prstGeom prst="rect">
                      <a:avLst/>
                    </a:prstGeom>
                  </pic:spPr>
                </pic:pic>
              </a:graphicData>
            </a:graphic>
          </wp:inline>
        </w:drawing>
      </w:r>
    </w:p>
    <w:p w14:paraId="61D4B4E2" w14:textId="77777777" w:rsidR="00357B7D" w:rsidRPr="00CC6009" w:rsidRDefault="00EF66DC">
      <w:pPr>
        <w:pStyle w:val="Caption"/>
        <w:jc w:val="center"/>
        <w:rPr>
          <w:rFonts w:cs="Times New Roman"/>
          <w:szCs w:val="24"/>
        </w:rPr>
      </w:pPr>
      <w:r w:rsidRPr="00CC6009">
        <w:rPr>
          <w:rFonts w:cs="Times New Roman"/>
          <w:szCs w:val="24"/>
        </w:rPr>
        <w:t>Hình 4  Xử lý mất kết nối theo trạng thái người chơi</w:t>
      </w:r>
    </w:p>
    <w:p w14:paraId="61D4B4E3" w14:textId="77777777" w:rsidR="00357B7D" w:rsidRPr="00CC6009" w:rsidRDefault="00EF66DC">
      <w:pPr>
        <w:pStyle w:val="Heading2"/>
        <w:rPr>
          <w:rFonts w:ascii="Times New Roman" w:hAnsi="Times New Roman" w:cs="Times New Roman"/>
          <w:sz w:val="24"/>
          <w:szCs w:val="24"/>
        </w:rPr>
      </w:pPr>
      <w:r w:rsidRPr="00CC6009">
        <w:rPr>
          <w:rFonts w:ascii="Times New Roman" w:hAnsi="Times New Roman" w:cs="Times New Roman"/>
          <w:sz w:val="24"/>
          <w:szCs w:val="24"/>
        </w:rPr>
        <w:t>Giải thích biểu đồ</w:t>
      </w:r>
    </w:p>
    <w:p w14:paraId="61D4B4E4" w14:textId="77777777" w:rsidR="00357B7D" w:rsidRPr="00CC6009" w:rsidRDefault="00EF66DC">
      <w:pPr>
        <w:rPr>
          <w:rFonts w:cs="Times New Roman"/>
          <w:sz w:val="24"/>
          <w:szCs w:val="24"/>
        </w:rPr>
      </w:pPr>
      <w:r w:rsidRPr="00CC6009">
        <w:rPr>
          <w:rFonts w:cs="Times New Roman"/>
          <w:sz w:val="24"/>
          <w:szCs w:val="24"/>
        </w:rPr>
        <w:t>Bộ xử lý kết nối phát hiện Client đóng kết nối hoặc gặp lỗi đọc/ghi dữ liệu, sau đó kiểm tra người chơi đang ở sảnh, chờ lời mời, đang thi đấu hay chờ chơi lại. Có thể bổ sung cơ chế kiểm tra kết nối định kỳ theo quy ước Protocol để phát hiện kết nối bị treo.</w:t>
      </w:r>
    </w:p>
    <w:p w14:paraId="61D4B4E5" w14:textId="77777777" w:rsidR="00357B7D" w:rsidRPr="00CC6009" w:rsidRDefault="00EF66DC">
      <w:pPr>
        <w:rPr>
          <w:rFonts w:cs="Times New Roman"/>
          <w:sz w:val="24"/>
          <w:szCs w:val="24"/>
        </w:rPr>
      </w:pPr>
      <w:r w:rsidRPr="00CC6009">
        <w:rPr>
          <w:rFonts w:cs="Times New Roman"/>
          <w:sz w:val="24"/>
          <w:szCs w:val="24"/>
        </w:rPr>
        <w:t>Nếu chưa có trận đang diễn ra, Server hủy lời mời hoặc yêu cầu chơi lại liên quan, giải phóng giữ chỗ và không thay đổi điểm. Nếu trận đang READY hoặc PLAYING, Server xử lý người mất kết nối là FORFEIT, đối thủ là VICTORY, theo luật nhóm.</w:t>
      </w:r>
    </w:p>
    <w:p w14:paraId="61D4B4E6" w14:textId="77777777" w:rsidR="00357B7D" w:rsidRPr="00CC6009" w:rsidRDefault="00EF66DC">
      <w:pPr>
        <w:rPr>
          <w:rFonts w:cs="Times New Roman"/>
          <w:sz w:val="24"/>
          <w:szCs w:val="24"/>
        </w:rPr>
      </w:pPr>
      <w:r w:rsidRPr="00CC6009">
        <w:rPr>
          <w:rFonts w:cs="Times New Roman"/>
          <w:sz w:val="24"/>
          <w:szCs w:val="24"/>
        </w:rPr>
        <w:t>Việc kết thúc chỉ được chốt một lần. Nếu trận đã kết thúc trước khi xử lý sự kiện mất kết nối, Server giữ nguyên kết quả cũ. Sau đó Server thông báo cho các Client liên quan, cập nhật danh sách online, đóng Socket và hủy các lịch hẹn không còn cần thiết.</w:t>
      </w:r>
    </w:p>
    <w:p w14:paraId="61D4B4E7" w14:textId="033AFC0B" w:rsidR="00357B7D" w:rsidRPr="00CC6009" w:rsidRDefault="0090007A">
      <w:pPr>
        <w:pStyle w:val="Heading1"/>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lang w:val="vi-VN"/>
        </w:rPr>
        <w:t>.</w:t>
      </w:r>
      <w:r w:rsidR="00EF66DC" w:rsidRPr="00CC6009">
        <w:rPr>
          <w:rFonts w:ascii="Times New Roman" w:hAnsi="Times New Roman" w:cs="Times New Roman"/>
          <w:sz w:val="24"/>
          <w:szCs w:val="24"/>
        </w:rPr>
        <w:t xml:space="preserve"> Ánh xạ hình vẽ với chức năng cá nhân</w:t>
      </w:r>
    </w:p>
    <w:p w14:paraId="61D4B4E8" w14:textId="77777777" w:rsidR="00357B7D" w:rsidRPr="00CC6009" w:rsidRDefault="00EF66DC">
      <w:pPr>
        <w:rPr>
          <w:rFonts w:cs="Times New Roman"/>
          <w:sz w:val="24"/>
          <w:szCs w:val="24"/>
        </w:rPr>
      </w:pPr>
      <w:r w:rsidRPr="00CC6009">
        <w:rPr>
          <w:rFonts w:cs="Times New Roman"/>
          <w:sz w:val="24"/>
          <w:szCs w:val="24"/>
        </w:rPr>
        <w:t>Bảng dưới đây đối chiếu mỗi biểu đồ với nhóm chức năng đã nêu ở mục 1. Người đọc có thể dùng bảng để biết hình nào mô tả phần việc nào của tôi.</w:t>
      </w:r>
    </w:p>
    <w:tbl>
      <w:tblPr>
        <w:tblW w:w="0" w:type="auto"/>
        <w:jc w:val="center"/>
        <w:tblLayout w:type="fixed"/>
        <w:tblLook w:val="04A0" w:firstRow="1" w:lastRow="0" w:firstColumn="1" w:lastColumn="0" w:noHBand="0" w:noVBand="1"/>
      </w:tblPr>
      <w:tblGrid>
        <w:gridCol w:w="1080"/>
        <w:gridCol w:w="3096"/>
        <w:gridCol w:w="5616"/>
      </w:tblGrid>
      <w:tr w:rsidR="00357B7D" w:rsidRPr="00CC6009" w14:paraId="61D4B4EC"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DFE8EF"/>
            <w:vAlign w:val="center"/>
          </w:tcPr>
          <w:p w14:paraId="61D4B4E9" w14:textId="77777777" w:rsidR="00357B7D" w:rsidRPr="00CC6009" w:rsidRDefault="00EF66DC">
            <w:pPr>
              <w:spacing w:before="80" w:after="80" w:line="252" w:lineRule="auto"/>
              <w:rPr>
                <w:rFonts w:cs="Times New Roman"/>
                <w:sz w:val="24"/>
                <w:szCs w:val="24"/>
              </w:rPr>
            </w:pPr>
            <w:r w:rsidRPr="00CC6009">
              <w:rPr>
                <w:rFonts w:cs="Times New Roman"/>
                <w:b/>
                <w:sz w:val="24"/>
                <w:szCs w:val="24"/>
              </w:rPr>
              <w:t>Hình vẽ</w:t>
            </w:r>
          </w:p>
        </w:tc>
        <w:tc>
          <w:tcPr>
            <w:tcW w:w="3096" w:type="dxa"/>
            <w:tcBorders>
              <w:top w:val="single" w:sz="4" w:space="0" w:color="D9D9D9"/>
              <w:left w:val="single" w:sz="4" w:space="0" w:color="D9D9D9"/>
              <w:bottom w:val="single" w:sz="4" w:space="0" w:color="D9D9D9"/>
              <w:right w:val="single" w:sz="4" w:space="0" w:color="D9D9D9"/>
            </w:tcBorders>
            <w:shd w:val="clear" w:color="auto" w:fill="DFE8EF"/>
            <w:vAlign w:val="center"/>
          </w:tcPr>
          <w:p w14:paraId="61D4B4EA" w14:textId="77777777" w:rsidR="00357B7D" w:rsidRPr="00CC6009" w:rsidRDefault="00EF66DC">
            <w:pPr>
              <w:spacing w:before="80" w:after="80" w:line="252" w:lineRule="auto"/>
              <w:rPr>
                <w:rFonts w:cs="Times New Roman"/>
                <w:sz w:val="24"/>
                <w:szCs w:val="24"/>
              </w:rPr>
            </w:pPr>
            <w:r w:rsidRPr="00CC6009">
              <w:rPr>
                <w:rFonts w:cs="Times New Roman"/>
                <w:b/>
                <w:sz w:val="24"/>
                <w:szCs w:val="24"/>
              </w:rPr>
              <w:t>Chức năng cá nhân</w:t>
            </w:r>
          </w:p>
        </w:tc>
        <w:tc>
          <w:tcPr>
            <w:tcW w:w="5616" w:type="dxa"/>
            <w:tcBorders>
              <w:top w:val="single" w:sz="4" w:space="0" w:color="D9D9D9"/>
              <w:left w:val="single" w:sz="4" w:space="0" w:color="D9D9D9"/>
              <w:bottom w:val="single" w:sz="4" w:space="0" w:color="D9D9D9"/>
              <w:right w:val="single" w:sz="4" w:space="0" w:color="D9D9D9"/>
            </w:tcBorders>
            <w:shd w:val="clear" w:color="auto" w:fill="DFE8EF"/>
            <w:vAlign w:val="center"/>
          </w:tcPr>
          <w:p w14:paraId="61D4B4EB" w14:textId="77777777" w:rsidR="00357B7D" w:rsidRPr="00CC6009" w:rsidRDefault="00EF66DC">
            <w:pPr>
              <w:spacing w:before="80" w:after="80" w:line="252" w:lineRule="auto"/>
              <w:rPr>
                <w:rFonts w:cs="Times New Roman"/>
                <w:sz w:val="24"/>
                <w:szCs w:val="24"/>
              </w:rPr>
            </w:pPr>
            <w:r w:rsidRPr="00CC6009">
              <w:rPr>
                <w:rFonts w:cs="Times New Roman"/>
                <w:b/>
                <w:sz w:val="24"/>
                <w:szCs w:val="24"/>
              </w:rPr>
              <w:t>Nội dung được thể hiện</w:t>
            </w:r>
          </w:p>
        </w:tc>
      </w:tr>
      <w:tr w:rsidR="00357B7D" w:rsidRPr="00CC6009" w14:paraId="61D4B4F0"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ED" w14:textId="77777777" w:rsidR="00357B7D" w:rsidRPr="00CC6009" w:rsidRDefault="00EF66DC">
            <w:pPr>
              <w:spacing w:before="80" w:after="80" w:line="252" w:lineRule="auto"/>
              <w:rPr>
                <w:rFonts w:cs="Times New Roman"/>
                <w:sz w:val="24"/>
                <w:szCs w:val="24"/>
              </w:rPr>
            </w:pPr>
            <w:r w:rsidRPr="00CC6009">
              <w:rPr>
                <w:rFonts w:cs="Times New Roman"/>
                <w:sz w:val="24"/>
                <w:szCs w:val="24"/>
              </w:rPr>
              <w:t>Hình 1</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EE" w14:textId="77777777" w:rsidR="00357B7D" w:rsidRPr="00CC6009" w:rsidRDefault="00EF66DC">
            <w:pPr>
              <w:spacing w:before="80" w:after="80" w:line="252" w:lineRule="auto"/>
              <w:rPr>
                <w:rFonts w:cs="Times New Roman"/>
                <w:sz w:val="24"/>
                <w:szCs w:val="24"/>
              </w:rPr>
            </w:pPr>
            <w:r w:rsidRPr="00CC6009">
              <w:rPr>
                <w:rFonts w:cs="Times New Roman"/>
                <w:sz w:val="24"/>
                <w:szCs w:val="24"/>
              </w:rPr>
              <w:t>Kết nối và người chơi online</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EF" w14:textId="77777777" w:rsidR="00357B7D" w:rsidRPr="00CC6009" w:rsidRDefault="00EF66DC">
            <w:pPr>
              <w:spacing w:before="80" w:after="80" w:line="252" w:lineRule="auto"/>
              <w:rPr>
                <w:rFonts w:cs="Times New Roman"/>
                <w:sz w:val="24"/>
                <w:szCs w:val="24"/>
              </w:rPr>
            </w:pPr>
            <w:r w:rsidRPr="00CC6009">
              <w:rPr>
                <w:rFonts w:cs="Times New Roman"/>
                <w:sz w:val="24"/>
                <w:szCs w:val="24"/>
              </w:rPr>
              <w:t>Tiếp nhận Client, nhận yêu cầu đăng nhập, gắn tài khoản với kết nối và cập nhật danh sách online.</w:t>
            </w:r>
          </w:p>
        </w:tc>
      </w:tr>
      <w:tr w:rsidR="00357B7D" w:rsidRPr="00CC6009" w14:paraId="61D4B4F4"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F1" w14:textId="77777777" w:rsidR="00357B7D" w:rsidRPr="00CC6009" w:rsidRDefault="00EF66DC">
            <w:pPr>
              <w:spacing w:before="80" w:after="80" w:line="252" w:lineRule="auto"/>
              <w:rPr>
                <w:rFonts w:cs="Times New Roman"/>
                <w:sz w:val="24"/>
                <w:szCs w:val="24"/>
              </w:rPr>
            </w:pPr>
            <w:r w:rsidRPr="00CC6009">
              <w:rPr>
                <w:rFonts w:cs="Times New Roman"/>
                <w:sz w:val="24"/>
                <w:szCs w:val="24"/>
              </w:rPr>
              <w:t>Hình 2</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F2" w14:textId="77777777" w:rsidR="00357B7D" w:rsidRPr="00CC6009" w:rsidRDefault="00EF66DC">
            <w:pPr>
              <w:spacing w:before="80" w:after="80" w:line="252" w:lineRule="auto"/>
              <w:rPr>
                <w:rFonts w:cs="Times New Roman"/>
                <w:sz w:val="24"/>
                <w:szCs w:val="24"/>
              </w:rPr>
            </w:pPr>
            <w:r w:rsidRPr="00CC6009">
              <w:rPr>
                <w:rFonts w:cs="Times New Roman"/>
                <w:sz w:val="24"/>
                <w:szCs w:val="24"/>
              </w:rPr>
              <w:t>Thách đấu và tạo trận</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F3" w14:textId="77777777" w:rsidR="00357B7D" w:rsidRPr="00CC6009" w:rsidRDefault="00EF66DC">
            <w:pPr>
              <w:spacing w:before="80" w:after="80" w:line="252" w:lineRule="auto"/>
              <w:rPr>
                <w:rFonts w:cs="Times New Roman"/>
                <w:sz w:val="24"/>
                <w:szCs w:val="24"/>
              </w:rPr>
            </w:pPr>
            <w:r w:rsidRPr="00CC6009">
              <w:rPr>
                <w:rFonts w:cs="Times New Roman"/>
                <w:sz w:val="24"/>
                <w:szCs w:val="24"/>
              </w:rPr>
              <w:t>Kiểm tra người chơi, gửi lời mời, chờ phản hồi, xử lý từ chối/hết hạn, tạo phiên đấu và bắt đầu trận.</w:t>
            </w:r>
          </w:p>
        </w:tc>
      </w:tr>
      <w:tr w:rsidR="00357B7D" w:rsidRPr="00CC6009" w14:paraId="61D4B4F8"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F5" w14:textId="77777777" w:rsidR="00357B7D" w:rsidRPr="00CC6009" w:rsidRDefault="00EF66DC">
            <w:pPr>
              <w:spacing w:before="80" w:after="80" w:line="252" w:lineRule="auto"/>
              <w:rPr>
                <w:rFonts w:cs="Times New Roman"/>
                <w:sz w:val="24"/>
                <w:szCs w:val="24"/>
              </w:rPr>
            </w:pPr>
            <w:r w:rsidRPr="00CC6009">
              <w:rPr>
                <w:rFonts w:cs="Times New Roman"/>
                <w:sz w:val="24"/>
                <w:szCs w:val="24"/>
              </w:rPr>
              <w:t>Hình 3</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F6" w14:textId="77777777" w:rsidR="00357B7D" w:rsidRPr="00CC6009" w:rsidRDefault="00EF66DC">
            <w:pPr>
              <w:spacing w:before="80" w:after="80" w:line="252" w:lineRule="auto"/>
              <w:rPr>
                <w:rFonts w:cs="Times New Roman"/>
                <w:sz w:val="24"/>
                <w:szCs w:val="24"/>
              </w:rPr>
            </w:pPr>
            <w:r w:rsidRPr="00CC6009">
              <w:rPr>
                <w:rFonts w:cs="Times New Roman"/>
                <w:sz w:val="24"/>
                <w:szCs w:val="24"/>
              </w:rPr>
              <w:t>Điều phối và đồng bộ trận đấu</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F7" w14:textId="77777777" w:rsidR="00357B7D" w:rsidRPr="00CC6009" w:rsidRDefault="00EF66DC">
            <w:pPr>
              <w:spacing w:before="80" w:after="80" w:line="252" w:lineRule="auto"/>
              <w:rPr>
                <w:rFonts w:cs="Times New Roman"/>
                <w:sz w:val="24"/>
                <w:szCs w:val="24"/>
              </w:rPr>
            </w:pPr>
            <w:r w:rsidRPr="00CC6009">
              <w:rPr>
                <w:rFonts w:cs="Times New Roman"/>
                <w:sz w:val="24"/>
                <w:szCs w:val="24"/>
              </w:rPr>
              <w:t>Nhận thao tác, kiểm tra quyền và thời gian, gọi Game Logic, gửi cập nhật, chốt và phối hợp lưu kết quả. Timer và chơi lại được giải thích dưới hình.</w:t>
            </w:r>
          </w:p>
        </w:tc>
      </w:tr>
      <w:tr w:rsidR="00357B7D" w:rsidRPr="00CC6009" w14:paraId="61D4B4FC"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F9" w14:textId="77777777" w:rsidR="00357B7D" w:rsidRPr="00CC6009" w:rsidRDefault="00EF66DC">
            <w:pPr>
              <w:spacing w:before="80" w:after="80" w:line="252" w:lineRule="auto"/>
              <w:rPr>
                <w:rFonts w:cs="Times New Roman"/>
                <w:sz w:val="24"/>
                <w:szCs w:val="24"/>
              </w:rPr>
            </w:pPr>
            <w:r w:rsidRPr="00CC6009">
              <w:rPr>
                <w:rFonts w:cs="Times New Roman"/>
                <w:sz w:val="24"/>
                <w:szCs w:val="24"/>
              </w:rPr>
              <w:lastRenderedPageBreak/>
              <w:t>Hình 4</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FA" w14:textId="77777777" w:rsidR="00357B7D" w:rsidRPr="00CC6009" w:rsidRDefault="00EF66DC">
            <w:pPr>
              <w:spacing w:before="80" w:after="80" w:line="252" w:lineRule="auto"/>
              <w:rPr>
                <w:rFonts w:cs="Times New Roman"/>
                <w:sz w:val="24"/>
                <w:szCs w:val="24"/>
              </w:rPr>
            </w:pPr>
            <w:r w:rsidRPr="00CC6009">
              <w:rPr>
                <w:rFonts w:cs="Times New Roman"/>
                <w:sz w:val="24"/>
                <w:szCs w:val="24"/>
              </w:rPr>
              <w:t>Xử lý mất kết nối</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D4B4FB" w14:textId="77777777" w:rsidR="00357B7D" w:rsidRPr="00CC6009" w:rsidRDefault="00EF66DC">
            <w:pPr>
              <w:spacing w:before="80" w:after="80" w:line="252" w:lineRule="auto"/>
              <w:rPr>
                <w:rFonts w:cs="Times New Roman"/>
                <w:sz w:val="24"/>
                <w:szCs w:val="24"/>
              </w:rPr>
            </w:pPr>
            <w:r w:rsidRPr="00CC6009">
              <w:rPr>
                <w:rFonts w:cs="Times New Roman"/>
                <w:sz w:val="24"/>
                <w:szCs w:val="24"/>
              </w:rPr>
              <w:t>Phân biệt chưa có trận và đang thi đấu; hủy lời mời hoặc xử lý FORFEIT; thông báo và dọn kết nối.</w:t>
            </w:r>
          </w:p>
        </w:tc>
      </w:tr>
    </w:tbl>
    <w:p w14:paraId="61D4B4FD" w14:textId="77777777" w:rsidR="00357B7D" w:rsidRPr="00CC6009" w:rsidRDefault="00357B7D">
      <w:pPr>
        <w:rPr>
          <w:rFonts w:cs="Times New Roman"/>
          <w:sz w:val="24"/>
          <w:szCs w:val="24"/>
        </w:rPr>
      </w:pPr>
    </w:p>
    <w:p w14:paraId="61D4B4FE" w14:textId="4D85FDA6" w:rsidR="00357B7D" w:rsidRPr="00CC6009" w:rsidRDefault="00781EA7" w:rsidP="0090007A">
      <w:pPr>
        <w:pStyle w:val="ListParagraph"/>
        <w:numPr>
          <w:ilvl w:val="0"/>
          <w:numId w:val="11"/>
        </w:numPr>
        <w:ind w:left="284" w:hanging="284"/>
        <w:jc w:val="both"/>
        <w:rPr>
          <w:rFonts w:cs="Times New Roman"/>
          <w:sz w:val="24"/>
          <w:szCs w:val="24"/>
          <w:lang w:val="vi-VN"/>
        </w:rPr>
      </w:pPr>
      <w:r w:rsidRPr="00CC6009">
        <w:rPr>
          <w:rFonts w:cs="Times New Roman"/>
          <w:sz w:val="24"/>
          <w:szCs w:val="24"/>
          <w:lang w:val="vi-VN"/>
        </w:rPr>
        <w:t>Sinh viên Phạm Hồng Khởi-B23DCCN451</w:t>
      </w:r>
    </w:p>
    <w:p w14:paraId="6D920D9B" w14:textId="77777777" w:rsidR="00781EA7" w:rsidRPr="00CC6009" w:rsidRDefault="00781EA7" w:rsidP="00781EA7">
      <w:pPr>
        <w:rPr>
          <w:rFonts w:cs="Times New Roman"/>
          <w:sz w:val="24"/>
          <w:szCs w:val="24"/>
        </w:rPr>
      </w:pPr>
      <w:r w:rsidRPr="00CC6009">
        <w:rPr>
          <w:rFonts w:cs="Times New Roman"/>
          <w:sz w:val="24"/>
          <w:szCs w:val="24"/>
        </w:rPr>
        <w:t xml:space="preserve">Phần việc: Client&amp;UI </w:t>
      </w:r>
    </w:p>
    <w:p w14:paraId="1720E846" w14:textId="77777777" w:rsidR="00781EA7" w:rsidRPr="00CC6009" w:rsidRDefault="00781EA7" w:rsidP="00781EA7">
      <w:pPr>
        <w:rPr>
          <w:rFonts w:cs="Times New Roman"/>
          <w:sz w:val="24"/>
          <w:szCs w:val="24"/>
        </w:rPr>
      </w:pPr>
    </w:p>
    <w:p w14:paraId="647B8DBC" w14:textId="074BA737"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.1. CLIENT</w:t>
      </w:r>
    </w:p>
    <w:p w14:paraId="72F949FF" w14:textId="087AF5DD"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.1.1. Kiến trúc Client</w:t>
      </w:r>
    </w:p>
    <w:p w14:paraId="6098C0A2" w14:textId="77777777" w:rsidR="00781EA7" w:rsidRPr="00CC6009" w:rsidRDefault="00781EA7" w:rsidP="00781EA7">
      <w:pPr>
        <w:rPr>
          <w:rFonts w:cs="Times New Roman"/>
          <w:sz w:val="24"/>
          <w:szCs w:val="24"/>
        </w:rPr>
      </w:pPr>
      <w:r w:rsidRPr="00CC6009">
        <w:rPr>
          <w:rFonts w:cs="Times New Roman"/>
          <w:sz w:val="24"/>
          <w:szCs w:val="24"/>
        </w:rPr>
        <w:t xml:space="preserve">Kiến trúc Client mô tả cách các thành phần phía máy người chơi được tổ chức và phối hợp. Bao gồm </w:t>
      </w:r>
      <w:r w:rsidRPr="00CC6009">
        <w:rPr>
          <w:rFonts w:cs="Times New Roman"/>
          <w:b/>
          <w:bCs/>
          <w:sz w:val="24"/>
          <w:szCs w:val="24"/>
        </w:rPr>
        <w:t>UI</w:t>
      </w:r>
      <w:r w:rsidRPr="00CC6009">
        <w:rPr>
          <w:rFonts w:cs="Times New Roman"/>
          <w:sz w:val="24"/>
          <w:szCs w:val="24"/>
        </w:rPr>
        <w:t xml:space="preserve">, </w:t>
      </w:r>
      <w:r w:rsidRPr="00CC6009">
        <w:rPr>
          <w:rFonts w:cs="Times New Roman"/>
          <w:b/>
          <w:bCs/>
          <w:sz w:val="24"/>
          <w:szCs w:val="24"/>
        </w:rPr>
        <w:t>Client Controller</w:t>
      </w:r>
      <w:r w:rsidRPr="00CC6009">
        <w:rPr>
          <w:rFonts w:cs="Times New Roman"/>
          <w:sz w:val="24"/>
          <w:szCs w:val="24"/>
        </w:rPr>
        <w:t xml:space="preserve">, </w:t>
      </w:r>
      <w:r w:rsidRPr="00CC6009">
        <w:rPr>
          <w:rFonts w:cs="Times New Roman"/>
          <w:b/>
          <w:bCs/>
          <w:sz w:val="24"/>
          <w:szCs w:val="24"/>
        </w:rPr>
        <w:t>Client State/Data</w:t>
      </w:r>
      <w:r w:rsidRPr="00CC6009">
        <w:rPr>
          <w:rFonts w:cs="Times New Roman"/>
          <w:sz w:val="24"/>
          <w:szCs w:val="24"/>
        </w:rPr>
        <w:t xml:space="preserve"> và </w:t>
      </w:r>
      <w:r w:rsidRPr="00CC6009">
        <w:rPr>
          <w:rFonts w:cs="Times New Roman"/>
          <w:b/>
          <w:bCs/>
          <w:sz w:val="24"/>
          <w:szCs w:val="24"/>
        </w:rPr>
        <w:t>Network Client</w:t>
      </w:r>
      <w:r w:rsidRPr="00CC6009">
        <w:rPr>
          <w:rFonts w:cs="Times New Roman"/>
          <w:sz w:val="24"/>
          <w:szCs w:val="24"/>
        </w:rPr>
        <w:t xml:space="preserve">. UI nhận thao tác người chơi; Controller xử lý sự kiện và điều phối; Network Client giao tiếp với Server; State/Data lưu trạng thái cần thiết để cập nhật UI. Client </w:t>
      </w:r>
      <w:r w:rsidRPr="00CC6009">
        <w:rPr>
          <w:rFonts w:cs="Times New Roman"/>
          <w:b/>
          <w:bCs/>
          <w:sz w:val="24"/>
          <w:szCs w:val="24"/>
        </w:rPr>
        <w:t>không tự quyết định kết quả trận đấu</w:t>
      </w:r>
      <w:r w:rsidRPr="00CC6009">
        <w:rPr>
          <w:rFonts w:cs="Times New Roman"/>
          <w:sz w:val="24"/>
          <w:szCs w:val="24"/>
        </w:rPr>
        <w:t>, mà nhận kết quả chính thức từ Server rồi hiển thị cho người chơi. </w:t>
      </w:r>
    </w:p>
    <w:p w14:paraId="5F22F093" w14:textId="77777777" w:rsidR="00781EA7" w:rsidRPr="00CC6009" w:rsidRDefault="00781EA7" w:rsidP="00781EA7">
      <w:pPr>
        <w:rPr>
          <w:rFonts w:cs="Times New Roman"/>
          <w:sz w:val="24"/>
          <w:szCs w:val="24"/>
        </w:rPr>
      </w:pPr>
      <w:r w:rsidRPr="00CC6009">
        <w:rPr>
          <w:rFonts w:cs="Times New Roman"/>
          <w:sz w:val="24"/>
          <w:szCs w:val="24"/>
        </w:rPr>
        <w:t>Biểu đồ</w:t>
      </w:r>
    </w:p>
    <w:p w14:paraId="5A741C8E" w14:textId="77777777" w:rsidR="00781EA7" w:rsidRPr="00CC6009" w:rsidRDefault="00781EA7" w:rsidP="00781EA7">
      <w:pPr>
        <w:rPr>
          <w:rFonts w:cs="Times New Roman"/>
          <w:sz w:val="24"/>
          <w:szCs w:val="24"/>
        </w:rPr>
      </w:pPr>
      <w:r w:rsidRPr="00CC6009">
        <w:rPr>
          <w:rFonts w:cs="Times New Roman"/>
          <w:noProof/>
          <w:sz w:val="24"/>
          <w:szCs w:val="24"/>
        </w:rPr>
        <w:drawing>
          <wp:inline distT="0" distB="0" distL="0" distR="0" wp14:anchorId="3B264DBC" wp14:editId="4780F16D">
            <wp:extent cx="5778866" cy="1441938"/>
            <wp:effectExtent l="0" t="0" r="0" b="6350"/>
            <wp:docPr id="961097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4751" cy="1450892"/>
                    </a:xfrm>
                    <a:prstGeom prst="rect">
                      <a:avLst/>
                    </a:prstGeom>
                    <a:noFill/>
                    <a:ln>
                      <a:noFill/>
                    </a:ln>
                  </pic:spPr>
                </pic:pic>
              </a:graphicData>
            </a:graphic>
          </wp:inline>
        </w:drawing>
      </w:r>
    </w:p>
    <w:p w14:paraId="337855AB" w14:textId="42918268"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.1.2. Kết nối và giao tiếp với Server</w:t>
      </w:r>
    </w:p>
    <w:p w14:paraId="2A7B520C" w14:textId="77777777" w:rsidR="00781EA7" w:rsidRPr="00CC6009" w:rsidRDefault="00781EA7" w:rsidP="00781EA7">
      <w:pPr>
        <w:rPr>
          <w:rFonts w:cs="Times New Roman"/>
          <w:sz w:val="24"/>
          <w:szCs w:val="24"/>
        </w:rPr>
      </w:pPr>
      <w:r w:rsidRPr="00CC6009">
        <w:rPr>
          <w:rFonts w:cs="Times New Roman"/>
          <w:sz w:val="24"/>
          <w:szCs w:val="24"/>
        </w:rPr>
        <w:t>Client thực hiện kết nối với Server để trao đổi dữ liệu trong quá trình sử dụng hệ thống. Sau khi thiết lập kết nối, Client gửi các yêu cầu phát sinh từ thao tác của người chơi và tiếp nhận phản hồi hoặc thông báo từ Server để cập nhật trạng thái và giao diện.</w:t>
      </w:r>
    </w:p>
    <w:p w14:paraId="5807506D" w14:textId="77777777" w:rsidR="00781EA7" w:rsidRPr="00CC6009" w:rsidRDefault="00781EA7" w:rsidP="00781EA7">
      <w:pPr>
        <w:rPr>
          <w:rFonts w:cs="Times New Roman"/>
          <w:sz w:val="24"/>
          <w:szCs w:val="24"/>
        </w:rPr>
      </w:pPr>
      <w:r w:rsidRPr="00CC6009">
        <w:rPr>
          <w:rFonts w:cs="Times New Roman"/>
          <w:sz w:val="24"/>
          <w:szCs w:val="24"/>
        </w:rPr>
        <w:t>Luồng giao tiếp cơ bản được thực hiện theo trình tự:</w:t>
      </w:r>
    </w:p>
    <w:p w14:paraId="2BA55D09" w14:textId="77777777" w:rsidR="00781EA7" w:rsidRPr="00CC6009" w:rsidRDefault="00781EA7" w:rsidP="00781EA7">
      <w:pPr>
        <w:rPr>
          <w:rFonts w:cs="Times New Roman"/>
          <w:sz w:val="24"/>
          <w:szCs w:val="24"/>
        </w:rPr>
      </w:pPr>
      <w:r w:rsidRPr="00CC6009">
        <w:rPr>
          <w:rFonts w:cs="Times New Roman"/>
          <w:noProof/>
          <w:sz w:val="24"/>
          <w:szCs w:val="24"/>
        </w:rPr>
        <w:drawing>
          <wp:inline distT="0" distB="0" distL="0" distR="0" wp14:anchorId="38BAAB0E" wp14:editId="6C41045C">
            <wp:extent cx="5731510" cy="1688123"/>
            <wp:effectExtent l="0" t="0" r="2540" b="7620"/>
            <wp:docPr id="1127392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5795" cy="1689385"/>
                    </a:xfrm>
                    <a:prstGeom prst="rect">
                      <a:avLst/>
                    </a:prstGeom>
                    <a:noFill/>
                    <a:ln>
                      <a:noFill/>
                    </a:ln>
                  </pic:spPr>
                </pic:pic>
              </a:graphicData>
            </a:graphic>
          </wp:inline>
        </w:drawing>
      </w:r>
    </w:p>
    <w:p w14:paraId="01EEEA48" w14:textId="54D6F429" w:rsidR="00781EA7" w:rsidRPr="00CC6009" w:rsidRDefault="0090007A" w:rsidP="00781EA7">
      <w:pPr>
        <w:rPr>
          <w:rFonts w:cs="Times New Roman"/>
          <w:b/>
          <w:bCs/>
          <w:sz w:val="24"/>
          <w:szCs w:val="24"/>
        </w:rPr>
      </w:pPr>
      <w:r>
        <w:rPr>
          <w:rFonts w:cs="Times New Roman"/>
          <w:b/>
          <w:bCs/>
          <w:sz w:val="24"/>
          <w:szCs w:val="24"/>
        </w:rPr>
        <w:t>2</w:t>
      </w:r>
      <w:r w:rsidR="00781EA7" w:rsidRPr="00CC6009">
        <w:rPr>
          <w:rFonts w:cs="Times New Roman"/>
          <w:b/>
          <w:bCs/>
          <w:sz w:val="24"/>
          <w:szCs w:val="24"/>
        </w:rPr>
        <w:t>.1.3. Xử lý yêu cầu từ người dùng</w:t>
      </w:r>
    </w:p>
    <w:p w14:paraId="459E6EA0" w14:textId="77777777" w:rsidR="00781EA7" w:rsidRPr="00CC6009" w:rsidRDefault="00781EA7" w:rsidP="00781EA7">
      <w:pPr>
        <w:rPr>
          <w:rFonts w:cs="Times New Roman"/>
          <w:sz w:val="24"/>
          <w:szCs w:val="24"/>
        </w:rPr>
      </w:pPr>
      <w:r w:rsidRPr="00CC6009">
        <w:rPr>
          <w:rFonts w:cs="Times New Roman"/>
          <w:sz w:val="24"/>
          <w:szCs w:val="24"/>
        </w:rPr>
        <w:t>Client tiếp nhận các thao tác của người chơi thông qua giao diện UI và chuyển các thao tác này thành yêu cầu tương ứng. Client Controller chịu trách nhiệm tiếp nhận sự kiện, xác định thao tác cần thực hiện và điều phối việc gửi yêu cầu thông qua Network Client.</w:t>
      </w:r>
    </w:p>
    <w:p w14:paraId="6A06B8E1" w14:textId="77777777" w:rsidR="00781EA7" w:rsidRPr="00CC6009" w:rsidRDefault="00781EA7" w:rsidP="00781EA7">
      <w:pPr>
        <w:rPr>
          <w:rFonts w:cs="Times New Roman"/>
          <w:sz w:val="24"/>
          <w:szCs w:val="24"/>
        </w:rPr>
      </w:pPr>
      <w:r w:rsidRPr="00CC6009">
        <w:rPr>
          <w:rFonts w:cs="Times New Roman"/>
          <w:sz w:val="24"/>
          <w:szCs w:val="24"/>
        </w:rPr>
        <w:lastRenderedPageBreak/>
        <w:t>Các thao tác chính của người chơi gồm đăng nhập, đăng ký, xem danh sách người chơi, gửi hoặc phản hồi lời mời thách đấu, mở ô, đặt hoặc bỏ cờ, đầu hàng và thực hiện các thao tác sau trận đấu.</w:t>
      </w:r>
    </w:p>
    <w:p w14:paraId="1EEF8EE5" w14:textId="77777777" w:rsidR="00781EA7" w:rsidRPr="00CC6009" w:rsidRDefault="00781EA7" w:rsidP="00781EA7">
      <w:pPr>
        <w:rPr>
          <w:rFonts w:cs="Times New Roman"/>
          <w:sz w:val="24"/>
          <w:szCs w:val="24"/>
        </w:rPr>
      </w:pPr>
      <w:r w:rsidRPr="00CC6009">
        <w:rPr>
          <w:rFonts w:cs="Times New Roman"/>
          <w:noProof/>
          <w:sz w:val="24"/>
          <w:szCs w:val="24"/>
        </w:rPr>
        <w:drawing>
          <wp:inline distT="0" distB="0" distL="0" distR="0" wp14:anchorId="15513A2E" wp14:editId="6831BAD2">
            <wp:extent cx="5731510" cy="511629"/>
            <wp:effectExtent l="0" t="0" r="2540" b="3175"/>
            <wp:docPr id="2903354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8801" cy="514065"/>
                    </a:xfrm>
                    <a:prstGeom prst="rect">
                      <a:avLst/>
                    </a:prstGeom>
                    <a:noFill/>
                    <a:ln>
                      <a:noFill/>
                    </a:ln>
                  </pic:spPr>
                </pic:pic>
              </a:graphicData>
            </a:graphic>
          </wp:inline>
        </w:drawing>
      </w:r>
    </w:p>
    <w:p w14:paraId="6749A408" w14:textId="40DA20D5" w:rsidR="00781EA7" w:rsidRPr="00CC6009" w:rsidRDefault="0090007A" w:rsidP="00781EA7">
      <w:pPr>
        <w:rPr>
          <w:rFonts w:cs="Times New Roman"/>
          <w:b/>
          <w:bCs/>
          <w:sz w:val="24"/>
          <w:szCs w:val="24"/>
        </w:rPr>
      </w:pPr>
      <w:r>
        <w:rPr>
          <w:rFonts w:cs="Times New Roman"/>
          <w:b/>
          <w:bCs/>
          <w:sz w:val="24"/>
          <w:szCs w:val="24"/>
        </w:rPr>
        <w:t>2</w:t>
      </w:r>
      <w:r w:rsidR="00781EA7" w:rsidRPr="00CC6009">
        <w:rPr>
          <w:rFonts w:cs="Times New Roman"/>
          <w:b/>
          <w:bCs/>
          <w:sz w:val="24"/>
          <w:szCs w:val="24"/>
        </w:rPr>
        <w:t>.1.4. Tiếp nhận và xử lý dữ liệu từ Server</w:t>
      </w:r>
    </w:p>
    <w:p w14:paraId="0F26B3A1" w14:textId="77777777" w:rsidR="00781EA7" w:rsidRPr="00CC6009" w:rsidRDefault="00781EA7" w:rsidP="00781EA7">
      <w:pPr>
        <w:rPr>
          <w:rFonts w:cs="Times New Roman"/>
          <w:sz w:val="24"/>
          <w:szCs w:val="24"/>
        </w:rPr>
      </w:pPr>
      <w:r w:rsidRPr="00CC6009">
        <w:rPr>
          <w:rFonts w:cs="Times New Roman"/>
          <w:sz w:val="24"/>
          <w:szCs w:val="24"/>
        </w:rPr>
        <w:t>Sau khi xử lý các yêu cầu từ Client, Server gửi phản hồi hoặc thông báo tương ứng về Client. Network Client tiếp nhận dữ liệu và chuyển cho Client Controller xử lý.</w:t>
      </w:r>
    </w:p>
    <w:p w14:paraId="5AC5F078" w14:textId="77777777" w:rsidR="00781EA7" w:rsidRPr="00CC6009" w:rsidRDefault="00781EA7" w:rsidP="00781EA7">
      <w:pPr>
        <w:rPr>
          <w:rFonts w:cs="Times New Roman"/>
          <w:sz w:val="24"/>
          <w:szCs w:val="24"/>
        </w:rPr>
      </w:pPr>
      <w:r w:rsidRPr="00CC6009">
        <w:rPr>
          <w:rFonts w:cs="Times New Roman"/>
          <w:sz w:val="24"/>
          <w:szCs w:val="24"/>
        </w:rPr>
        <w:t>Client Controller phân tích dữ liệu nhận được, cập nhật Client State/Data và thông báo cho UI thay đổi nội dung hiển thị. Các dữ liệu nhận được có thể bao gồm trạng thái trận đấu, thông tin ô được mở, trạng thái đối thủ, thông báo đóng băng, kết quả trận đấu và các thông tin liên quan khác.</w:t>
      </w:r>
    </w:p>
    <w:p w14:paraId="76A70248" w14:textId="77777777" w:rsidR="00781EA7" w:rsidRPr="00CC6009" w:rsidRDefault="00781EA7" w:rsidP="00781EA7">
      <w:pPr>
        <w:rPr>
          <w:rFonts w:cs="Times New Roman"/>
          <w:sz w:val="24"/>
          <w:szCs w:val="24"/>
        </w:rPr>
      </w:pPr>
      <w:r w:rsidRPr="00CC6009">
        <w:rPr>
          <w:rFonts w:cs="Times New Roman"/>
          <w:noProof/>
          <w:sz w:val="24"/>
          <w:szCs w:val="24"/>
        </w:rPr>
        <w:drawing>
          <wp:inline distT="0" distB="0" distL="0" distR="0" wp14:anchorId="56D8E866" wp14:editId="5A58704A">
            <wp:extent cx="5730488" cy="691662"/>
            <wp:effectExtent l="0" t="0" r="3810" b="0"/>
            <wp:docPr id="778850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95523" cy="699512"/>
                    </a:xfrm>
                    <a:prstGeom prst="rect">
                      <a:avLst/>
                    </a:prstGeom>
                    <a:noFill/>
                    <a:ln>
                      <a:noFill/>
                    </a:ln>
                  </pic:spPr>
                </pic:pic>
              </a:graphicData>
            </a:graphic>
          </wp:inline>
        </w:drawing>
      </w:r>
    </w:p>
    <w:p w14:paraId="000F8A6F" w14:textId="1109EDD9"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.1.5. Quản lý trạng thái Client</w:t>
      </w:r>
    </w:p>
    <w:p w14:paraId="6F3E649E" w14:textId="77777777" w:rsidR="00781EA7" w:rsidRPr="00CC6009" w:rsidRDefault="00781EA7" w:rsidP="00781EA7">
      <w:pPr>
        <w:rPr>
          <w:rFonts w:cs="Times New Roman"/>
          <w:sz w:val="24"/>
          <w:szCs w:val="24"/>
        </w:rPr>
      </w:pPr>
      <w:r w:rsidRPr="00CC6009">
        <w:rPr>
          <w:rFonts w:cs="Times New Roman"/>
          <w:sz w:val="24"/>
          <w:szCs w:val="24"/>
        </w:rPr>
        <w:t>Client duy trì các trạng thái và dữ liệu cần thiết để phục vụ quá trình hiển thị và tương tác với hệ thống. Các trạng thái này được cập nhật dựa trên thao tác của người chơi và dữ liệu chính thức nhận được từ Server. Khi nhận dữ liệu mới từ Server, Client cập nhật trạng thái tương ứng và đồng bộ với UI.</w:t>
      </w:r>
    </w:p>
    <w:p w14:paraId="47A6E641" w14:textId="77777777" w:rsidR="00781EA7" w:rsidRPr="00CC6009" w:rsidRDefault="00781EA7" w:rsidP="00781EA7">
      <w:pPr>
        <w:rPr>
          <w:rFonts w:cs="Times New Roman"/>
          <w:sz w:val="24"/>
          <w:szCs w:val="24"/>
        </w:rPr>
      </w:pPr>
      <w:r w:rsidRPr="00CC6009">
        <w:rPr>
          <w:rFonts w:cs="Times New Roman"/>
          <w:noProof/>
          <w:sz w:val="24"/>
          <w:szCs w:val="24"/>
        </w:rPr>
        <w:drawing>
          <wp:inline distT="0" distB="0" distL="0" distR="0" wp14:anchorId="0DD89B8E" wp14:editId="49D453CD">
            <wp:extent cx="5731510" cy="794658"/>
            <wp:effectExtent l="0" t="0" r="2540" b="5715"/>
            <wp:docPr id="357155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7347" cy="796854"/>
                    </a:xfrm>
                    <a:prstGeom prst="rect">
                      <a:avLst/>
                    </a:prstGeom>
                    <a:noFill/>
                    <a:ln>
                      <a:noFill/>
                    </a:ln>
                  </pic:spPr>
                </pic:pic>
              </a:graphicData>
            </a:graphic>
          </wp:inline>
        </w:drawing>
      </w:r>
    </w:p>
    <w:p w14:paraId="68DC1F9B" w14:textId="3117A819"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.1.6. Đồng bộ Client với UI</w:t>
      </w:r>
    </w:p>
    <w:p w14:paraId="5FB56EE6" w14:textId="77777777" w:rsidR="00781EA7" w:rsidRPr="00CC6009" w:rsidRDefault="00781EA7" w:rsidP="00781EA7">
      <w:pPr>
        <w:rPr>
          <w:rFonts w:cs="Times New Roman"/>
          <w:sz w:val="24"/>
          <w:szCs w:val="24"/>
        </w:rPr>
      </w:pPr>
      <w:r w:rsidRPr="00CC6009">
        <w:rPr>
          <w:rFonts w:cs="Times New Roman"/>
          <w:sz w:val="24"/>
          <w:szCs w:val="24"/>
        </w:rPr>
        <w:t>Client thực hiện đồng bộ dữ liệu và trạng thái với UI để giao diện phản ánh đúng trạng thái hiện tại của hệ thống. Khi người chơi thực hiện thao tác hoặc Client nhận được dữ liệu mới từ Server, Client Controller cập nhật Client State/Data tương ứng. UI sau đó sử dụng trạng thái mới để cập nhật các thành phần hiển thị.</w:t>
      </w:r>
    </w:p>
    <w:p w14:paraId="4E6C557B" w14:textId="77777777" w:rsidR="00781EA7" w:rsidRPr="00CC6009" w:rsidRDefault="00781EA7" w:rsidP="00781EA7">
      <w:pPr>
        <w:rPr>
          <w:rFonts w:cs="Times New Roman"/>
          <w:sz w:val="24"/>
          <w:szCs w:val="24"/>
        </w:rPr>
      </w:pPr>
      <w:r w:rsidRPr="00CC6009">
        <w:rPr>
          <w:rFonts w:cs="Times New Roman"/>
          <w:sz w:val="24"/>
          <w:szCs w:val="24"/>
        </w:rPr>
        <w:t>Quá trình đồng bộ được thực hiện theo hai chiều:</w:t>
      </w:r>
    </w:p>
    <w:p w14:paraId="2D18270D" w14:textId="77777777" w:rsidR="00781EA7" w:rsidRPr="00CC6009" w:rsidRDefault="00781EA7" w:rsidP="00781EA7">
      <w:pPr>
        <w:numPr>
          <w:ilvl w:val="0"/>
          <w:numId w:val="12"/>
        </w:numPr>
        <w:spacing w:after="160" w:line="278" w:lineRule="auto"/>
        <w:rPr>
          <w:rFonts w:cs="Times New Roman"/>
          <w:sz w:val="24"/>
          <w:szCs w:val="24"/>
        </w:rPr>
      </w:pPr>
      <w:r w:rsidRPr="00CC6009">
        <w:rPr>
          <w:rFonts w:cs="Times New Roman"/>
          <w:b/>
          <w:bCs/>
          <w:sz w:val="24"/>
          <w:szCs w:val="24"/>
        </w:rPr>
        <w:t>Từ UI đến Client:</w:t>
      </w:r>
      <w:r w:rsidRPr="00CC6009">
        <w:rPr>
          <w:rFonts w:cs="Times New Roman"/>
          <w:sz w:val="24"/>
          <w:szCs w:val="24"/>
        </w:rPr>
        <w:t xml:space="preserve"> UI phát sinh sự kiện khi người chơi thực hiện thao tác. Client Controller tiếp nhận và xử lý sự kiện tương ứng.</w:t>
      </w:r>
    </w:p>
    <w:p w14:paraId="129EEF9F" w14:textId="77777777" w:rsidR="00781EA7" w:rsidRPr="00CC6009" w:rsidRDefault="00781EA7" w:rsidP="00781EA7">
      <w:pPr>
        <w:numPr>
          <w:ilvl w:val="0"/>
          <w:numId w:val="12"/>
        </w:numPr>
        <w:spacing w:after="160" w:line="278" w:lineRule="auto"/>
        <w:rPr>
          <w:rFonts w:cs="Times New Roman"/>
          <w:sz w:val="24"/>
          <w:szCs w:val="24"/>
        </w:rPr>
      </w:pPr>
      <w:r w:rsidRPr="00CC6009">
        <w:rPr>
          <w:rFonts w:cs="Times New Roman"/>
          <w:b/>
          <w:bCs/>
          <w:sz w:val="24"/>
          <w:szCs w:val="24"/>
        </w:rPr>
        <w:t>Từ Client đến UI:</w:t>
      </w:r>
      <w:r w:rsidRPr="00CC6009">
        <w:rPr>
          <w:rFonts w:cs="Times New Roman"/>
          <w:sz w:val="24"/>
          <w:szCs w:val="24"/>
        </w:rPr>
        <w:t xml:space="preserve"> Khi Client State/Data thay đổi, UI cập nhật các thành phần hiển thị như bàn cờ, thông tin đối thủ, thời gian, trạng thái trận đấu và kết quả.</w:t>
      </w:r>
    </w:p>
    <w:p w14:paraId="765B6EB1" w14:textId="77777777" w:rsidR="00781EA7" w:rsidRPr="00CC6009" w:rsidRDefault="00781EA7" w:rsidP="00781EA7">
      <w:pPr>
        <w:rPr>
          <w:rFonts w:cs="Times New Roman"/>
          <w:sz w:val="24"/>
          <w:szCs w:val="24"/>
        </w:rPr>
      </w:pPr>
      <w:r w:rsidRPr="00CC6009">
        <w:rPr>
          <w:rFonts w:cs="Times New Roman"/>
          <w:noProof/>
          <w:sz w:val="24"/>
          <w:szCs w:val="24"/>
        </w:rPr>
        <w:drawing>
          <wp:inline distT="0" distB="0" distL="0" distR="0" wp14:anchorId="719FC8AB" wp14:editId="19E2493A">
            <wp:extent cx="5731510" cy="868680"/>
            <wp:effectExtent l="0" t="0" r="2540" b="7620"/>
            <wp:docPr id="701823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868680"/>
                    </a:xfrm>
                    <a:prstGeom prst="rect">
                      <a:avLst/>
                    </a:prstGeom>
                    <a:noFill/>
                    <a:ln>
                      <a:noFill/>
                    </a:ln>
                  </pic:spPr>
                </pic:pic>
              </a:graphicData>
            </a:graphic>
          </wp:inline>
        </w:drawing>
      </w:r>
    </w:p>
    <w:p w14:paraId="2CB26487" w14:textId="77777777" w:rsidR="00781EA7" w:rsidRPr="00CC6009" w:rsidRDefault="00781EA7" w:rsidP="00781EA7">
      <w:pPr>
        <w:rPr>
          <w:rFonts w:cs="Times New Roman"/>
          <w:sz w:val="24"/>
          <w:szCs w:val="24"/>
        </w:rPr>
      </w:pPr>
      <w:r w:rsidRPr="00CC6009">
        <w:rPr>
          <w:rFonts w:cs="Times New Roman"/>
          <w:sz w:val="24"/>
          <w:szCs w:val="24"/>
        </w:rPr>
        <w:lastRenderedPageBreak/>
        <w:t xml:space="preserve"> </w:t>
      </w:r>
    </w:p>
    <w:p w14:paraId="52C75BFE" w14:textId="77777777" w:rsidR="00781EA7" w:rsidRPr="00CC6009" w:rsidRDefault="00781EA7" w:rsidP="00781EA7">
      <w:pPr>
        <w:rPr>
          <w:rFonts w:cs="Times New Roman"/>
          <w:sz w:val="24"/>
          <w:szCs w:val="24"/>
        </w:rPr>
      </w:pPr>
      <w:r w:rsidRPr="00CC6009">
        <w:rPr>
          <w:rFonts w:cs="Times New Roman"/>
          <w:sz w:val="24"/>
          <w:szCs w:val="24"/>
        </w:rPr>
        <w:t>Ánh xạ hình vẽ với chức năng:</w:t>
      </w:r>
    </w:p>
    <w:tbl>
      <w:tblPr>
        <w:tblStyle w:val="TableGrid"/>
        <w:tblW w:w="9067" w:type="dxa"/>
        <w:tblLook w:val="04A0" w:firstRow="1" w:lastRow="0" w:firstColumn="1" w:lastColumn="0" w:noHBand="0" w:noVBand="1"/>
      </w:tblPr>
      <w:tblGrid>
        <w:gridCol w:w="704"/>
        <w:gridCol w:w="2268"/>
        <w:gridCol w:w="6095"/>
      </w:tblGrid>
      <w:tr w:rsidR="00781EA7" w:rsidRPr="00CC6009" w14:paraId="398329BD" w14:textId="77777777" w:rsidTr="009E38D5">
        <w:trPr>
          <w:trHeight w:val="382"/>
        </w:trPr>
        <w:tc>
          <w:tcPr>
            <w:tcW w:w="704" w:type="dxa"/>
            <w:vAlign w:val="center"/>
          </w:tcPr>
          <w:p w14:paraId="45210E04" w14:textId="77777777" w:rsidR="00781EA7" w:rsidRPr="00CC6009" w:rsidRDefault="00781EA7" w:rsidP="009E38D5">
            <w:pPr>
              <w:rPr>
                <w:rFonts w:cs="Times New Roman"/>
                <w:sz w:val="24"/>
                <w:szCs w:val="24"/>
              </w:rPr>
            </w:pPr>
            <w:r w:rsidRPr="00CC6009">
              <w:rPr>
                <w:rFonts w:cs="Times New Roman"/>
                <w:b/>
                <w:bCs/>
                <w:sz w:val="24"/>
                <w:szCs w:val="24"/>
              </w:rPr>
              <w:t>STT</w:t>
            </w:r>
          </w:p>
        </w:tc>
        <w:tc>
          <w:tcPr>
            <w:tcW w:w="2268" w:type="dxa"/>
            <w:vAlign w:val="center"/>
          </w:tcPr>
          <w:p w14:paraId="20239B21" w14:textId="77777777" w:rsidR="00781EA7" w:rsidRPr="00CC6009" w:rsidRDefault="00781EA7" w:rsidP="009E38D5">
            <w:pPr>
              <w:rPr>
                <w:rFonts w:cs="Times New Roman"/>
                <w:sz w:val="24"/>
                <w:szCs w:val="24"/>
              </w:rPr>
            </w:pPr>
            <w:r w:rsidRPr="00CC6009">
              <w:rPr>
                <w:rFonts w:cs="Times New Roman"/>
                <w:b/>
                <w:bCs/>
                <w:sz w:val="24"/>
                <w:szCs w:val="24"/>
              </w:rPr>
              <w:t>Thành phần Client</w:t>
            </w:r>
          </w:p>
        </w:tc>
        <w:tc>
          <w:tcPr>
            <w:tcW w:w="6095" w:type="dxa"/>
            <w:vAlign w:val="center"/>
          </w:tcPr>
          <w:p w14:paraId="1102F524" w14:textId="77777777" w:rsidR="00781EA7" w:rsidRPr="00CC6009" w:rsidRDefault="00781EA7" w:rsidP="009E38D5">
            <w:pPr>
              <w:rPr>
                <w:rFonts w:cs="Times New Roman"/>
                <w:sz w:val="24"/>
                <w:szCs w:val="24"/>
              </w:rPr>
            </w:pPr>
            <w:r w:rsidRPr="00CC6009">
              <w:rPr>
                <w:rFonts w:cs="Times New Roman"/>
                <w:b/>
                <w:bCs/>
                <w:sz w:val="24"/>
                <w:szCs w:val="24"/>
              </w:rPr>
              <w:t xml:space="preserve">Chức năng </w:t>
            </w:r>
          </w:p>
        </w:tc>
      </w:tr>
      <w:tr w:rsidR="00781EA7" w:rsidRPr="00CC6009" w14:paraId="341CE534" w14:textId="77777777" w:rsidTr="009E38D5">
        <w:trPr>
          <w:trHeight w:val="573"/>
        </w:trPr>
        <w:tc>
          <w:tcPr>
            <w:tcW w:w="704" w:type="dxa"/>
            <w:vAlign w:val="center"/>
          </w:tcPr>
          <w:p w14:paraId="77E51252" w14:textId="77777777" w:rsidR="00781EA7" w:rsidRPr="00CC6009" w:rsidRDefault="00781EA7" w:rsidP="009E38D5">
            <w:pPr>
              <w:rPr>
                <w:rFonts w:cs="Times New Roman"/>
                <w:sz w:val="24"/>
                <w:szCs w:val="24"/>
              </w:rPr>
            </w:pPr>
            <w:r w:rsidRPr="00CC6009">
              <w:rPr>
                <w:rFonts w:cs="Times New Roman"/>
                <w:sz w:val="24"/>
                <w:szCs w:val="24"/>
              </w:rPr>
              <w:t>1</w:t>
            </w:r>
          </w:p>
        </w:tc>
        <w:tc>
          <w:tcPr>
            <w:tcW w:w="2268" w:type="dxa"/>
            <w:vAlign w:val="center"/>
          </w:tcPr>
          <w:p w14:paraId="29FCCBC0" w14:textId="77777777" w:rsidR="00781EA7" w:rsidRPr="00CC6009" w:rsidRDefault="00781EA7" w:rsidP="009E38D5">
            <w:pPr>
              <w:rPr>
                <w:rFonts w:cs="Times New Roman"/>
                <w:sz w:val="24"/>
                <w:szCs w:val="24"/>
              </w:rPr>
            </w:pPr>
            <w:r w:rsidRPr="00CC6009">
              <w:rPr>
                <w:rFonts w:cs="Times New Roman"/>
                <w:sz w:val="24"/>
                <w:szCs w:val="24"/>
              </w:rPr>
              <w:t>UI</w:t>
            </w:r>
          </w:p>
        </w:tc>
        <w:tc>
          <w:tcPr>
            <w:tcW w:w="6095" w:type="dxa"/>
            <w:vAlign w:val="center"/>
          </w:tcPr>
          <w:p w14:paraId="6221573F" w14:textId="77777777" w:rsidR="00781EA7" w:rsidRPr="00CC6009" w:rsidRDefault="00781EA7" w:rsidP="009E38D5">
            <w:pPr>
              <w:rPr>
                <w:rFonts w:cs="Times New Roman"/>
                <w:sz w:val="24"/>
                <w:szCs w:val="24"/>
              </w:rPr>
            </w:pPr>
            <w:r w:rsidRPr="00CC6009">
              <w:rPr>
                <w:rFonts w:cs="Times New Roman"/>
                <w:sz w:val="24"/>
                <w:szCs w:val="24"/>
              </w:rPr>
              <w:t>Tiếp nhận thao tác người chơi và hiển thị thông tin</w:t>
            </w:r>
          </w:p>
        </w:tc>
      </w:tr>
      <w:tr w:rsidR="00781EA7" w:rsidRPr="00CC6009" w14:paraId="2233CDF8" w14:textId="77777777" w:rsidTr="009E38D5">
        <w:trPr>
          <w:trHeight w:val="757"/>
        </w:trPr>
        <w:tc>
          <w:tcPr>
            <w:tcW w:w="704" w:type="dxa"/>
            <w:vAlign w:val="center"/>
          </w:tcPr>
          <w:p w14:paraId="5391C326" w14:textId="77777777" w:rsidR="00781EA7" w:rsidRPr="00CC6009" w:rsidRDefault="00781EA7" w:rsidP="009E38D5">
            <w:pPr>
              <w:rPr>
                <w:rFonts w:cs="Times New Roman"/>
                <w:sz w:val="24"/>
                <w:szCs w:val="24"/>
              </w:rPr>
            </w:pPr>
            <w:r w:rsidRPr="00CC6009">
              <w:rPr>
                <w:rFonts w:cs="Times New Roman"/>
                <w:sz w:val="24"/>
                <w:szCs w:val="24"/>
              </w:rPr>
              <w:t>2</w:t>
            </w:r>
          </w:p>
        </w:tc>
        <w:tc>
          <w:tcPr>
            <w:tcW w:w="2268" w:type="dxa"/>
            <w:vAlign w:val="center"/>
          </w:tcPr>
          <w:p w14:paraId="19F858AE" w14:textId="77777777" w:rsidR="00781EA7" w:rsidRPr="00CC6009" w:rsidRDefault="00781EA7" w:rsidP="009E38D5">
            <w:pPr>
              <w:rPr>
                <w:rFonts w:cs="Times New Roman"/>
                <w:sz w:val="24"/>
                <w:szCs w:val="24"/>
              </w:rPr>
            </w:pPr>
            <w:r w:rsidRPr="00CC6009">
              <w:rPr>
                <w:rFonts w:cs="Times New Roman"/>
                <w:sz w:val="24"/>
                <w:szCs w:val="24"/>
              </w:rPr>
              <w:t>Client Controller</w:t>
            </w:r>
          </w:p>
        </w:tc>
        <w:tc>
          <w:tcPr>
            <w:tcW w:w="6095" w:type="dxa"/>
            <w:vAlign w:val="center"/>
          </w:tcPr>
          <w:p w14:paraId="676ED6D0" w14:textId="77777777" w:rsidR="00781EA7" w:rsidRPr="00CC6009" w:rsidRDefault="00781EA7" w:rsidP="009E38D5">
            <w:pPr>
              <w:rPr>
                <w:rFonts w:cs="Times New Roman"/>
                <w:sz w:val="24"/>
                <w:szCs w:val="24"/>
              </w:rPr>
            </w:pPr>
            <w:r w:rsidRPr="00CC6009">
              <w:rPr>
                <w:rFonts w:cs="Times New Roman"/>
                <w:sz w:val="24"/>
                <w:szCs w:val="24"/>
              </w:rPr>
              <w:t>Tiếp nhận sự kiện từ UI, điều phối xử lý và cập nhật trạng thái</w:t>
            </w:r>
          </w:p>
        </w:tc>
      </w:tr>
      <w:tr w:rsidR="00781EA7" w:rsidRPr="00CC6009" w14:paraId="4F2BE5E4" w14:textId="77777777" w:rsidTr="009E38D5">
        <w:trPr>
          <w:trHeight w:val="764"/>
        </w:trPr>
        <w:tc>
          <w:tcPr>
            <w:tcW w:w="704" w:type="dxa"/>
            <w:vAlign w:val="center"/>
          </w:tcPr>
          <w:p w14:paraId="387165DB" w14:textId="77777777" w:rsidR="00781EA7" w:rsidRPr="00CC6009" w:rsidRDefault="00781EA7" w:rsidP="009E38D5">
            <w:pPr>
              <w:rPr>
                <w:rFonts w:cs="Times New Roman"/>
                <w:sz w:val="24"/>
                <w:szCs w:val="24"/>
              </w:rPr>
            </w:pPr>
            <w:r w:rsidRPr="00CC6009">
              <w:rPr>
                <w:rFonts w:cs="Times New Roman"/>
                <w:sz w:val="24"/>
                <w:szCs w:val="24"/>
              </w:rPr>
              <w:t>3</w:t>
            </w:r>
          </w:p>
        </w:tc>
        <w:tc>
          <w:tcPr>
            <w:tcW w:w="2268" w:type="dxa"/>
            <w:vAlign w:val="center"/>
          </w:tcPr>
          <w:p w14:paraId="715D5653" w14:textId="77777777" w:rsidR="00781EA7" w:rsidRPr="00CC6009" w:rsidRDefault="00781EA7" w:rsidP="009E38D5">
            <w:pPr>
              <w:rPr>
                <w:rFonts w:cs="Times New Roman"/>
                <w:sz w:val="24"/>
                <w:szCs w:val="24"/>
              </w:rPr>
            </w:pPr>
            <w:r w:rsidRPr="00CC6009">
              <w:rPr>
                <w:rFonts w:cs="Times New Roman"/>
                <w:sz w:val="24"/>
                <w:szCs w:val="24"/>
              </w:rPr>
              <w:t>Network Client</w:t>
            </w:r>
          </w:p>
        </w:tc>
        <w:tc>
          <w:tcPr>
            <w:tcW w:w="6095" w:type="dxa"/>
            <w:vAlign w:val="center"/>
          </w:tcPr>
          <w:p w14:paraId="24C5B134" w14:textId="77777777" w:rsidR="00781EA7" w:rsidRPr="00CC6009" w:rsidRDefault="00781EA7" w:rsidP="009E38D5">
            <w:pPr>
              <w:rPr>
                <w:rFonts w:cs="Times New Roman"/>
                <w:sz w:val="24"/>
                <w:szCs w:val="24"/>
              </w:rPr>
            </w:pPr>
            <w:r w:rsidRPr="00CC6009">
              <w:rPr>
                <w:rFonts w:cs="Times New Roman"/>
                <w:sz w:val="24"/>
                <w:szCs w:val="24"/>
              </w:rPr>
              <w:t>Thiết lập kết nối, gửi yêu cầu và nhận dữ liệu từ Server</w:t>
            </w:r>
          </w:p>
        </w:tc>
      </w:tr>
      <w:tr w:rsidR="00781EA7" w:rsidRPr="00CC6009" w14:paraId="7711F910" w14:textId="77777777" w:rsidTr="009E38D5">
        <w:trPr>
          <w:trHeight w:val="382"/>
        </w:trPr>
        <w:tc>
          <w:tcPr>
            <w:tcW w:w="704" w:type="dxa"/>
            <w:vAlign w:val="center"/>
          </w:tcPr>
          <w:p w14:paraId="621F390A" w14:textId="77777777" w:rsidR="00781EA7" w:rsidRPr="00CC6009" w:rsidRDefault="00781EA7" w:rsidP="009E38D5">
            <w:pPr>
              <w:rPr>
                <w:rFonts w:cs="Times New Roman"/>
                <w:sz w:val="24"/>
                <w:szCs w:val="24"/>
              </w:rPr>
            </w:pPr>
            <w:r w:rsidRPr="00CC6009">
              <w:rPr>
                <w:rFonts w:cs="Times New Roman"/>
                <w:sz w:val="24"/>
                <w:szCs w:val="24"/>
              </w:rPr>
              <w:t>4</w:t>
            </w:r>
          </w:p>
        </w:tc>
        <w:tc>
          <w:tcPr>
            <w:tcW w:w="2268" w:type="dxa"/>
            <w:vAlign w:val="center"/>
          </w:tcPr>
          <w:p w14:paraId="62DC0CF9" w14:textId="77777777" w:rsidR="00781EA7" w:rsidRPr="00CC6009" w:rsidRDefault="00781EA7" w:rsidP="009E38D5">
            <w:pPr>
              <w:rPr>
                <w:rFonts w:cs="Times New Roman"/>
                <w:sz w:val="24"/>
                <w:szCs w:val="24"/>
              </w:rPr>
            </w:pPr>
            <w:r w:rsidRPr="00CC6009">
              <w:rPr>
                <w:rFonts w:cs="Times New Roman"/>
                <w:sz w:val="24"/>
                <w:szCs w:val="24"/>
              </w:rPr>
              <w:t>Client State / Data</w:t>
            </w:r>
          </w:p>
        </w:tc>
        <w:tc>
          <w:tcPr>
            <w:tcW w:w="6095" w:type="dxa"/>
            <w:vAlign w:val="center"/>
          </w:tcPr>
          <w:p w14:paraId="2EEA8C37" w14:textId="77777777" w:rsidR="00781EA7" w:rsidRPr="00CC6009" w:rsidRDefault="00781EA7" w:rsidP="009E38D5">
            <w:pPr>
              <w:rPr>
                <w:rFonts w:cs="Times New Roman"/>
                <w:sz w:val="24"/>
                <w:szCs w:val="24"/>
              </w:rPr>
            </w:pPr>
            <w:r w:rsidRPr="00CC6009">
              <w:rPr>
                <w:rFonts w:cs="Times New Roman"/>
                <w:sz w:val="24"/>
                <w:szCs w:val="24"/>
              </w:rPr>
              <w:t>Lưu trữ và cập nhật trạng thái, dữ liệu cần thiết cho Client</w:t>
            </w:r>
          </w:p>
        </w:tc>
      </w:tr>
      <w:tr w:rsidR="00781EA7" w:rsidRPr="00CC6009" w14:paraId="7250BEF8" w14:textId="77777777" w:rsidTr="009E38D5">
        <w:trPr>
          <w:trHeight w:val="764"/>
        </w:trPr>
        <w:tc>
          <w:tcPr>
            <w:tcW w:w="704" w:type="dxa"/>
            <w:vAlign w:val="center"/>
          </w:tcPr>
          <w:p w14:paraId="078CC7E9" w14:textId="77777777" w:rsidR="00781EA7" w:rsidRPr="00CC6009" w:rsidRDefault="00781EA7" w:rsidP="009E38D5">
            <w:pPr>
              <w:rPr>
                <w:rFonts w:cs="Times New Roman"/>
                <w:sz w:val="24"/>
                <w:szCs w:val="24"/>
              </w:rPr>
            </w:pPr>
            <w:r w:rsidRPr="00CC6009">
              <w:rPr>
                <w:rFonts w:cs="Times New Roman"/>
                <w:sz w:val="24"/>
                <w:szCs w:val="24"/>
              </w:rPr>
              <w:t>5</w:t>
            </w:r>
          </w:p>
        </w:tc>
        <w:tc>
          <w:tcPr>
            <w:tcW w:w="2268" w:type="dxa"/>
            <w:vAlign w:val="center"/>
          </w:tcPr>
          <w:p w14:paraId="3EDDFB1A" w14:textId="77777777" w:rsidR="00781EA7" w:rsidRPr="00CC6009" w:rsidRDefault="00781EA7" w:rsidP="009E38D5">
            <w:pPr>
              <w:rPr>
                <w:rFonts w:cs="Times New Roman"/>
                <w:sz w:val="24"/>
                <w:szCs w:val="24"/>
              </w:rPr>
            </w:pPr>
            <w:r w:rsidRPr="00CC6009">
              <w:rPr>
                <w:rFonts w:cs="Times New Roman"/>
                <w:sz w:val="24"/>
                <w:szCs w:val="24"/>
              </w:rPr>
              <w:t>Server</w:t>
            </w:r>
          </w:p>
        </w:tc>
        <w:tc>
          <w:tcPr>
            <w:tcW w:w="6095" w:type="dxa"/>
            <w:vAlign w:val="center"/>
          </w:tcPr>
          <w:p w14:paraId="64F6FCE5" w14:textId="77777777" w:rsidR="00781EA7" w:rsidRPr="00CC6009" w:rsidRDefault="00781EA7" w:rsidP="009E38D5">
            <w:pPr>
              <w:rPr>
                <w:rFonts w:cs="Times New Roman"/>
                <w:sz w:val="24"/>
                <w:szCs w:val="24"/>
              </w:rPr>
            </w:pPr>
            <w:r w:rsidRPr="00CC6009">
              <w:rPr>
                <w:rFonts w:cs="Times New Roman"/>
                <w:sz w:val="24"/>
                <w:szCs w:val="24"/>
              </w:rPr>
              <w:t>Xử lý yêu cầu và cung cấp dữ liệu chính thức cho Client</w:t>
            </w:r>
          </w:p>
        </w:tc>
      </w:tr>
    </w:tbl>
    <w:p w14:paraId="1EBB31DF" w14:textId="77777777" w:rsidR="00781EA7" w:rsidRPr="00CC6009" w:rsidRDefault="00781EA7" w:rsidP="00781EA7">
      <w:pPr>
        <w:rPr>
          <w:rFonts w:cs="Times New Roman"/>
          <w:sz w:val="24"/>
          <w:szCs w:val="24"/>
        </w:rPr>
      </w:pPr>
    </w:p>
    <w:p w14:paraId="0E750292" w14:textId="77777777" w:rsidR="00781EA7" w:rsidRPr="00CC6009" w:rsidRDefault="00781EA7" w:rsidP="00781EA7">
      <w:pPr>
        <w:rPr>
          <w:rFonts w:cs="Times New Roman"/>
          <w:sz w:val="24"/>
          <w:szCs w:val="24"/>
        </w:rPr>
      </w:pPr>
    </w:p>
    <w:p w14:paraId="39F04440" w14:textId="77777777" w:rsidR="00781EA7" w:rsidRPr="00CC6009" w:rsidRDefault="00781EA7" w:rsidP="00781EA7">
      <w:pPr>
        <w:rPr>
          <w:rFonts w:cs="Times New Roman"/>
          <w:sz w:val="24"/>
          <w:szCs w:val="24"/>
        </w:rPr>
      </w:pPr>
    </w:p>
    <w:p w14:paraId="51772158" w14:textId="3B4BFB9A"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.2. UI</w:t>
      </w:r>
    </w:p>
    <w:p w14:paraId="6246FB7E" w14:textId="5C5AFE2E"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.2.1. Login / Register</w:t>
      </w:r>
    </w:p>
    <w:p w14:paraId="582AF866" w14:textId="77777777" w:rsidR="00781EA7" w:rsidRPr="00CC6009" w:rsidRDefault="00781EA7" w:rsidP="00781EA7">
      <w:pPr>
        <w:rPr>
          <w:rFonts w:cs="Times New Roman"/>
          <w:sz w:val="24"/>
          <w:szCs w:val="24"/>
        </w:rPr>
      </w:pPr>
      <w:r w:rsidRPr="00CC6009">
        <w:rPr>
          <w:rFonts w:cs="Times New Roman"/>
          <w:noProof/>
          <w:sz w:val="24"/>
          <w:szCs w:val="24"/>
        </w:rPr>
        <w:drawing>
          <wp:inline distT="0" distB="0" distL="0" distR="0" wp14:anchorId="191FE85A" wp14:editId="78217399">
            <wp:extent cx="2095682" cy="1943268"/>
            <wp:effectExtent l="0" t="0" r="0" b="0"/>
            <wp:docPr id="31302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22674" name=""/>
                    <pic:cNvPicPr/>
                  </pic:nvPicPr>
                  <pic:blipFill>
                    <a:blip r:embed="rId20"/>
                    <a:stretch>
                      <a:fillRect/>
                    </a:stretch>
                  </pic:blipFill>
                  <pic:spPr>
                    <a:xfrm>
                      <a:off x="0" y="0"/>
                      <a:ext cx="2095682" cy="1943268"/>
                    </a:xfrm>
                    <a:prstGeom prst="rect">
                      <a:avLst/>
                    </a:prstGeom>
                  </pic:spPr>
                </pic:pic>
              </a:graphicData>
            </a:graphic>
          </wp:inline>
        </w:drawing>
      </w:r>
    </w:p>
    <w:p w14:paraId="038842EA" w14:textId="7BC2D6B3"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.2.2. Lobby</w:t>
      </w:r>
    </w:p>
    <w:p w14:paraId="1D7BC707" w14:textId="77777777" w:rsidR="00781EA7" w:rsidRPr="00CC6009" w:rsidRDefault="00781EA7" w:rsidP="00781EA7">
      <w:pPr>
        <w:rPr>
          <w:rFonts w:cs="Times New Roman"/>
          <w:sz w:val="24"/>
          <w:szCs w:val="24"/>
        </w:rPr>
      </w:pPr>
      <w:r w:rsidRPr="00CC6009">
        <w:rPr>
          <w:rFonts w:cs="Times New Roman"/>
          <w:noProof/>
          <w:sz w:val="24"/>
          <w:szCs w:val="24"/>
        </w:rPr>
        <w:lastRenderedPageBreak/>
        <w:drawing>
          <wp:inline distT="0" distB="0" distL="0" distR="0" wp14:anchorId="365CA98C" wp14:editId="1BE1282B">
            <wp:extent cx="5731510" cy="3615055"/>
            <wp:effectExtent l="0" t="0" r="2540" b="4445"/>
            <wp:docPr id="69329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95739" name=""/>
                    <pic:cNvPicPr/>
                  </pic:nvPicPr>
                  <pic:blipFill>
                    <a:blip r:embed="rId21"/>
                    <a:stretch>
                      <a:fillRect/>
                    </a:stretch>
                  </pic:blipFill>
                  <pic:spPr>
                    <a:xfrm>
                      <a:off x="0" y="0"/>
                      <a:ext cx="5731510" cy="3615055"/>
                    </a:xfrm>
                    <a:prstGeom prst="rect">
                      <a:avLst/>
                    </a:prstGeom>
                  </pic:spPr>
                </pic:pic>
              </a:graphicData>
            </a:graphic>
          </wp:inline>
        </w:drawing>
      </w:r>
    </w:p>
    <w:p w14:paraId="308F1DFA" w14:textId="5695311E"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.2.3. Challenge</w:t>
      </w:r>
    </w:p>
    <w:p w14:paraId="7D7DCFC4" w14:textId="77777777" w:rsidR="00781EA7" w:rsidRPr="00CC6009" w:rsidRDefault="00781EA7" w:rsidP="00781EA7">
      <w:pPr>
        <w:rPr>
          <w:rFonts w:cs="Times New Roman"/>
          <w:sz w:val="24"/>
          <w:szCs w:val="24"/>
        </w:rPr>
      </w:pPr>
      <w:r w:rsidRPr="00CC6009">
        <w:rPr>
          <w:rFonts w:cs="Times New Roman"/>
          <w:noProof/>
          <w:sz w:val="24"/>
          <w:szCs w:val="24"/>
        </w:rPr>
        <w:drawing>
          <wp:inline distT="0" distB="0" distL="0" distR="0" wp14:anchorId="27CEB7F7" wp14:editId="40743700">
            <wp:extent cx="3498850" cy="2213558"/>
            <wp:effectExtent l="0" t="0" r="6350" b="0"/>
            <wp:docPr id="166792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25480" name=""/>
                    <pic:cNvPicPr/>
                  </pic:nvPicPr>
                  <pic:blipFill>
                    <a:blip r:embed="rId22"/>
                    <a:stretch>
                      <a:fillRect/>
                    </a:stretch>
                  </pic:blipFill>
                  <pic:spPr>
                    <a:xfrm>
                      <a:off x="0" y="0"/>
                      <a:ext cx="3512023" cy="2221892"/>
                    </a:xfrm>
                    <a:prstGeom prst="rect">
                      <a:avLst/>
                    </a:prstGeom>
                  </pic:spPr>
                </pic:pic>
              </a:graphicData>
            </a:graphic>
          </wp:inline>
        </w:drawing>
      </w:r>
    </w:p>
    <w:p w14:paraId="5E988B23" w14:textId="2167EE15"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.2.4. Game</w:t>
      </w:r>
    </w:p>
    <w:p w14:paraId="1D1E9E26" w14:textId="77777777" w:rsidR="00781EA7" w:rsidRPr="00CC6009" w:rsidRDefault="00781EA7" w:rsidP="00781EA7">
      <w:pPr>
        <w:rPr>
          <w:rFonts w:cs="Times New Roman"/>
          <w:sz w:val="24"/>
          <w:szCs w:val="24"/>
        </w:rPr>
      </w:pPr>
      <w:r w:rsidRPr="00CC6009">
        <w:rPr>
          <w:rFonts w:cs="Times New Roman"/>
          <w:noProof/>
          <w:sz w:val="24"/>
          <w:szCs w:val="24"/>
        </w:rPr>
        <w:lastRenderedPageBreak/>
        <w:drawing>
          <wp:inline distT="0" distB="0" distL="0" distR="0" wp14:anchorId="456EE4A6" wp14:editId="4A46927D">
            <wp:extent cx="5731510" cy="3526790"/>
            <wp:effectExtent l="0" t="0" r="2540" b="0"/>
            <wp:docPr id="57950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02176" name=""/>
                    <pic:cNvPicPr/>
                  </pic:nvPicPr>
                  <pic:blipFill>
                    <a:blip r:embed="rId23"/>
                    <a:stretch>
                      <a:fillRect/>
                    </a:stretch>
                  </pic:blipFill>
                  <pic:spPr>
                    <a:xfrm>
                      <a:off x="0" y="0"/>
                      <a:ext cx="5731510" cy="3526790"/>
                    </a:xfrm>
                    <a:prstGeom prst="rect">
                      <a:avLst/>
                    </a:prstGeom>
                  </pic:spPr>
                </pic:pic>
              </a:graphicData>
            </a:graphic>
          </wp:inline>
        </w:drawing>
      </w:r>
    </w:p>
    <w:p w14:paraId="3AA5E8E1" w14:textId="5E9487AE"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.2.5. Result</w:t>
      </w:r>
    </w:p>
    <w:p w14:paraId="09E3C7BF" w14:textId="77777777" w:rsidR="00781EA7" w:rsidRPr="00CC6009" w:rsidRDefault="00781EA7" w:rsidP="00781EA7">
      <w:pPr>
        <w:rPr>
          <w:rFonts w:cs="Times New Roman"/>
          <w:sz w:val="24"/>
          <w:szCs w:val="24"/>
        </w:rPr>
      </w:pPr>
      <w:r w:rsidRPr="00CC6009">
        <w:rPr>
          <w:rFonts w:cs="Times New Roman"/>
          <w:noProof/>
          <w:sz w:val="24"/>
          <w:szCs w:val="24"/>
        </w:rPr>
        <w:drawing>
          <wp:inline distT="0" distB="0" distL="0" distR="0" wp14:anchorId="106EAB9E" wp14:editId="00BA7696">
            <wp:extent cx="3330229" cy="4115157"/>
            <wp:effectExtent l="0" t="0" r="3810" b="0"/>
            <wp:docPr id="127421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13976" name=""/>
                    <pic:cNvPicPr/>
                  </pic:nvPicPr>
                  <pic:blipFill>
                    <a:blip r:embed="rId24"/>
                    <a:stretch>
                      <a:fillRect/>
                    </a:stretch>
                  </pic:blipFill>
                  <pic:spPr>
                    <a:xfrm>
                      <a:off x="0" y="0"/>
                      <a:ext cx="3330229" cy="4115157"/>
                    </a:xfrm>
                    <a:prstGeom prst="rect">
                      <a:avLst/>
                    </a:prstGeom>
                  </pic:spPr>
                </pic:pic>
              </a:graphicData>
            </a:graphic>
          </wp:inline>
        </w:drawing>
      </w:r>
    </w:p>
    <w:p w14:paraId="0272B339" w14:textId="6C282F3E"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.2.6. Statistics / Ranking</w:t>
      </w:r>
    </w:p>
    <w:p w14:paraId="0552341A" w14:textId="77777777" w:rsidR="00781EA7" w:rsidRPr="00CC6009" w:rsidRDefault="00781EA7" w:rsidP="00781EA7">
      <w:pPr>
        <w:rPr>
          <w:rFonts w:cs="Times New Roman"/>
          <w:sz w:val="24"/>
          <w:szCs w:val="24"/>
        </w:rPr>
      </w:pPr>
      <w:r w:rsidRPr="00CC6009">
        <w:rPr>
          <w:rFonts w:cs="Times New Roman"/>
          <w:noProof/>
          <w:sz w:val="24"/>
          <w:szCs w:val="24"/>
        </w:rPr>
        <w:lastRenderedPageBreak/>
        <w:drawing>
          <wp:inline distT="0" distB="0" distL="0" distR="0" wp14:anchorId="0C641616" wp14:editId="76B0094E">
            <wp:extent cx="3467400" cy="2796782"/>
            <wp:effectExtent l="0" t="0" r="0" b="3810"/>
            <wp:docPr id="26536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63018" name=""/>
                    <pic:cNvPicPr/>
                  </pic:nvPicPr>
                  <pic:blipFill>
                    <a:blip r:embed="rId25"/>
                    <a:stretch>
                      <a:fillRect/>
                    </a:stretch>
                  </pic:blipFill>
                  <pic:spPr>
                    <a:xfrm>
                      <a:off x="0" y="0"/>
                      <a:ext cx="3467400" cy="2796782"/>
                    </a:xfrm>
                    <a:prstGeom prst="rect">
                      <a:avLst/>
                    </a:prstGeom>
                  </pic:spPr>
                </pic:pic>
              </a:graphicData>
            </a:graphic>
          </wp:inline>
        </w:drawing>
      </w:r>
    </w:p>
    <w:p w14:paraId="3DA58B3C" w14:textId="60211B15" w:rsidR="00781EA7" w:rsidRPr="00CC6009" w:rsidRDefault="0090007A" w:rsidP="00781EA7">
      <w:pPr>
        <w:rPr>
          <w:rFonts w:cs="Times New Roman"/>
          <w:sz w:val="24"/>
          <w:szCs w:val="24"/>
        </w:rPr>
      </w:pPr>
      <w:r>
        <w:rPr>
          <w:rFonts w:cs="Times New Roman"/>
          <w:sz w:val="24"/>
          <w:szCs w:val="24"/>
        </w:rPr>
        <w:t>2</w:t>
      </w:r>
      <w:r w:rsidR="00781EA7" w:rsidRPr="00CC6009">
        <w:rPr>
          <w:rFonts w:cs="Times New Roman"/>
          <w:sz w:val="24"/>
          <w:szCs w:val="24"/>
        </w:rPr>
        <w:t>.2.7 Ánh xạ UI → chức năng</w:t>
      </w:r>
    </w:p>
    <w:p w14:paraId="12DB59B4" w14:textId="77777777" w:rsidR="00781EA7" w:rsidRPr="00CC6009" w:rsidRDefault="00781EA7" w:rsidP="00781EA7">
      <w:pPr>
        <w:rPr>
          <w:rFonts w:cs="Times New Roman"/>
          <w:sz w:val="24"/>
          <w:szCs w:val="24"/>
        </w:rPr>
      </w:pPr>
    </w:p>
    <w:p w14:paraId="040CFB94" w14:textId="77777777" w:rsidR="00781EA7" w:rsidRPr="00CC6009" w:rsidRDefault="00781EA7" w:rsidP="00781EA7">
      <w:pPr>
        <w:rPr>
          <w:rFonts w:cs="Times New Roman"/>
          <w:sz w:val="24"/>
          <w:szCs w:val="24"/>
        </w:rPr>
      </w:pPr>
    </w:p>
    <w:tbl>
      <w:tblPr>
        <w:tblStyle w:val="TableGrid"/>
        <w:tblW w:w="0" w:type="auto"/>
        <w:tblLayout w:type="fixed"/>
        <w:tblLook w:val="04A0" w:firstRow="1" w:lastRow="0" w:firstColumn="1" w:lastColumn="0" w:noHBand="0" w:noVBand="1"/>
      </w:tblPr>
      <w:tblGrid>
        <w:gridCol w:w="946"/>
        <w:gridCol w:w="1415"/>
        <w:gridCol w:w="2170"/>
        <w:gridCol w:w="4485"/>
      </w:tblGrid>
      <w:tr w:rsidR="00781EA7" w:rsidRPr="00CC6009" w14:paraId="0DD4FFA7" w14:textId="77777777" w:rsidTr="009E38D5">
        <w:tc>
          <w:tcPr>
            <w:tcW w:w="946" w:type="dxa"/>
            <w:vAlign w:val="center"/>
          </w:tcPr>
          <w:p w14:paraId="011BFE30" w14:textId="77777777" w:rsidR="00781EA7" w:rsidRPr="00CC6009" w:rsidRDefault="00781EA7" w:rsidP="009E38D5">
            <w:pPr>
              <w:jc w:val="center"/>
              <w:rPr>
                <w:rFonts w:cs="Times New Roman"/>
                <w:sz w:val="24"/>
                <w:szCs w:val="24"/>
              </w:rPr>
            </w:pPr>
            <w:r w:rsidRPr="00CC6009">
              <w:rPr>
                <w:rFonts w:cs="Times New Roman"/>
                <w:sz w:val="24"/>
                <w:szCs w:val="24"/>
              </w:rPr>
              <w:t>STT</w:t>
            </w:r>
          </w:p>
        </w:tc>
        <w:tc>
          <w:tcPr>
            <w:tcW w:w="1415" w:type="dxa"/>
            <w:vAlign w:val="center"/>
          </w:tcPr>
          <w:p w14:paraId="29F32B5D" w14:textId="77777777" w:rsidR="00781EA7" w:rsidRPr="00CC6009" w:rsidRDefault="00781EA7" w:rsidP="009E38D5">
            <w:pPr>
              <w:jc w:val="center"/>
              <w:rPr>
                <w:rFonts w:cs="Times New Roman"/>
                <w:sz w:val="24"/>
                <w:szCs w:val="24"/>
              </w:rPr>
            </w:pPr>
            <w:r w:rsidRPr="00CC6009">
              <w:rPr>
                <w:rFonts w:cs="Times New Roman"/>
                <w:sz w:val="24"/>
                <w:szCs w:val="24"/>
              </w:rPr>
              <w:t>Hình giao diện</w:t>
            </w:r>
          </w:p>
        </w:tc>
        <w:tc>
          <w:tcPr>
            <w:tcW w:w="2170" w:type="dxa"/>
            <w:vAlign w:val="center"/>
          </w:tcPr>
          <w:p w14:paraId="70D363E7" w14:textId="77777777" w:rsidR="00781EA7" w:rsidRPr="00CC6009" w:rsidRDefault="00781EA7" w:rsidP="009E38D5">
            <w:pPr>
              <w:jc w:val="center"/>
              <w:rPr>
                <w:rFonts w:cs="Times New Roman"/>
                <w:sz w:val="24"/>
                <w:szCs w:val="24"/>
              </w:rPr>
            </w:pPr>
            <w:r w:rsidRPr="00CC6009">
              <w:rPr>
                <w:rFonts w:cs="Times New Roman"/>
                <w:sz w:val="24"/>
                <w:szCs w:val="24"/>
              </w:rPr>
              <w:t>Thành phần chính trên giao diện</w:t>
            </w:r>
          </w:p>
        </w:tc>
        <w:tc>
          <w:tcPr>
            <w:tcW w:w="4485" w:type="dxa"/>
            <w:vAlign w:val="center"/>
          </w:tcPr>
          <w:p w14:paraId="78AC8771" w14:textId="77777777" w:rsidR="00781EA7" w:rsidRPr="00CC6009" w:rsidRDefault="00781EA7" w:rsidP="009E38D5">
            <w:pPr>
              <w:jc w:val="center"/>
              <w:rPr>
                <w:rFonts w:cs="Times New Roman"/>
                <w:sz w:val="24"/>
                <w:szCs w:val="24"/>
              </w:rPr>
            </w:pPr>
            <w:r w:rsidRPr="00CC6009">
              <w:rPr>
                <w:rFonts w:cs="Times New Roman"/>
                <w:sz w:val="24"/>
                <w:szCs w:val="24"/>
              </w:rPr>
              <w:t>Chức năng được ánh xạ</w:t>
            </w:r>
          </w:p>
        </w:tc>
      </w:tr>
      <w:tr w:rsidR="00781EA7" w:rsidRPr="00CC6009" w14:paraId="0FE3E7B0" w14:textId="77777777" w:rsidTr="009E38D5">
        <w:trPr>
          <w:trHeight w:val="610"/>
        </w:trPr>
        <w:tc>
          <w:tcPr>
            <w:tcW w:w="946" w:type="dxa"/>
          </w:tcPr>
          <w:p w14:paraId="3F60580D" w14:textId="77777777" w:rsidR="00781EA7" w:rsidRPr="00CC6009" w:rsidRDefault="00781EA7" w:rsidP="009E38D5">
            <w:pPr>
              <w:jc w:val="center"/>
              <w:rPr>
                <w:rFonts w:cs="Times New Roman"/>
                <w:sz w:val="24"/>
                <w:szCs w:val="24"/>
              </w:rPr>
            </w:pPr>
            <w:r w:rsidRPr="00CC6009">
              <w:rPr>
                <w:rFonts w:cs="Times New Roman"/>
                <w:sz w:val="24"/>
                <w:szCs w:val="24"/>
              </w:rPr>
              <w:t>1</w:t>
            </w:r>
          </w:p>
        </w:tc>
        <w:tc>
          <w:tcPr>
            <w:tcW w:w="1415" w:type="dxa"/>
            <w:vAlign w:val="center"/>
          </w:tcPr>
          <w:p w14:paraId="6E1EAEE8" w14:textId="44719E82" w:rsidR="00781EA7" w:rsidRPr="00CC6009" w:rsidRDefault="00781EA7" w:rsidP="009E38D5">
            <w:pPr>
              <w:jc w:val="center"/>
              <w:rPr>
                <w:rFonts w:cs="Times New Roman"/>
                <w:sz w:val="24"/>
                <w:szCs w:val="24"/>
              </w:rPr>
            </w:pPr>
            <w:r w:rsidRPr="00CC6009">
              <w:rPr>
                <w:rFonts w:cs="Times New Roman"/>
                <w:sz w:val="24"/>
                <w:szCs w:val="24"/>
              </w:rPr>
              <w:t xml:space="preserve">Hình </w:t>
            </w:r>
            <w:r w:rsidR="0065501B">
              <w:rPr>
                <w:rFonts w:cs="Times New Roman"/>
                <w:sz w:val="24"/>
                <w:szCs w:val="24"/>
              </w:rPr>
              <w:t>2</w:t>
            </w:r>
            <w:r w:rsidRPr="00CC6009">
              <w:rPr>
                <w:rFonts w:cs="Times New Roman"/>
                <w:sz w:val="24"/>
                <w:szCs w:val="24"/>
              </w:rPr>
              <w:t>.</w:t>
            </w:r>
            <w:r w:rsidR="0065501B">
              <w:rPr>
                <w:rFonts w:cs="Times New Roman"/>
                <w:sz w:val="24"/>
                <w:szCs w:val="24"/>
              </w:rPr>
              <w:t>2</w:t>
            </w:r>
            <w:r w:rsidRPr="00CC6009">
              <w:rPr>
                <w:rFonts w:cs="Times New Roman"/>
                <w:sz w:val="24"/>
                <w:szCs w:val="24"/>
              </w:rPr>
              <w:t>.</w:t>
            </w:r>
            <w:r w:rsidR="0065501B">
              <w:rPr>
                <w:rFonts w:cs="Times New Roman"/>
                <w:sz w:val="24"/>
                <w:szCs w:val="24"/>
              </w:rPr>
              <w:t>1</w:t>
            </w:r>
            <w:r w:rsidRPr="00CC6009">
              <w:rPr>
                <w:rFonts w:cs="Times New Roman"/>
                <w:sz w:val="24"/>
                <w:szCs w:val="24"/>
              </w:rPr>
              <w:t xml:space="preserve"> Giao diện Đăng nhập / Đăng ký</w:t>
            </w:r>
          </w:p>
        </w:tc>
        <w:tc>
          <w:tcPr>
            <w:tcW w:w="2170" w:type="dxa"/>
            <w:vAlign w:val="center"/>
          </w:tcPr>
          <w:p w14:paraId="2A28DF5C" w14:textId="77777777" w:rsidR="00781EA7" w:rsidRPr="00CC6009" w:rsidRDefault="00781EA7" w:rsidP="009E38D5">
            <w:pPr>
              <w:jc w:val="center"/>
              <w:rPr>
                <w:rFonts w:cs="Times New Roman"/>
                <w:sz w:val="24"/>
                <w:szCs w:val="24"/>
              </w:rPr>
            </w:pPr>
            <w:r w:rsidRPr="00CC6009">
              <w:rPr>
                <w:rFonts w:cs="Times New Roman"/>
                <w:sz w:val="24"/>
                <w:szCs w:val="24"/>
              </w:rPr>
              <w:t>Ô tên đăng nhập, ô mật khẩu, nút Đăng nhập, nút Đăng ký</w:t>
            </w:r>
          </w:p>
        </w:tc>
        <w:tc>
          <w:tcPr>
            <w:tcW w:w="4485" w:type="dxa"/>
            <w:vAlign w:val="center"/>
          </w:tcPr>
          <w:p w14:paraId="7D0DA79B" w14:textId="77777777" w:rsidR="00781EA7" w:rsidRPr="00CC6009" w:rsidRDefault="00781EA7" w:rsidP="009E38D5">
            <w:pPr>
              <w:jc w:val="center"/>
              <w:rPr>
                <w:rFonts w:cs="Times New Roman"/>
                <w:sz w:val="24"/>
                <w:szCs w:val="24"/>
              </w:rPr>
            </w:pPr>
            <w:r w:rsidRPr="00CC6009">
              <w:rPr>
                <w:rFonts w:cs="Times New Roman"/>
                <w:sz w:val="24"/>
                <w:szCs w:val="24"/>
              </w:rPr>
              <w:t>Cho phép người chơi đăng nhập vào hệ thống hoặc tạo tài khoản mới. Sau khi đăng nhập thành công, Client chuyển người chơi đến màn hình chính.</w:t>
            </w:r>
          </w:p>
        </w:tc>
      </w:tr>
      <w:tr w:rsidR="00781EA7" w:rsidRPr="00CC6009" w14:paraId="65833791" w14:textId="77777777" w:rsidTr="009E38D5">
        <w:trPr>
          <w:trHeight w:val="1110"/>
        </w:trPr>
        <w:tc>
          <w:tcPr>
            <w:tcW w:w="946" w:type="dxa"/>
          </w:tcPr>
          <w:p w14:paraId="353C0083" w14:textId="77777777" w:rsidR="00781EA7" w:rsidRPr="00CC6009" w:rsidRDefault="00781EA7" w:rsidP="009E38D5">
            <w:pPr>
              <w:jc w:val="center"/>
              <w:rPr>
                <w:rFonts w:cs="Times New Roman"/>
                <w:sz w:val="24"/>
                <w:szCs w:val="24"/>
              </w:rPr>
            </w:pPr>
            <w:r w:rsidRPr="00CC6009">
              <w:rPr>
                <w:rFonts w:cs="Times New Roman"/>
                <w:sz w:val="24"/>
                <w:szCs w:val="24"/>
              </w:rPr>
              <w:t>2</w:t>
            </w:r>
          </w:p>
        </w:tc>
        <w:tc>
          <w:tcPr>
            <w:tcW w:w="1415" w:type="dxa"/>
            <w:vAlign w:val="center"/>
          </w:tcPr>
          <w:p w14:paraId="59EC768F" w14:textId="4001E823" w:rsidR="00781EA7" w:rsidRPr="00CC6009" w:rsidRDefault="00781EA7" w:rsidP="009E38D5">
            <w:pPr>
              <w:jc w:val="center"/>
              <w:rPr>
                <w:rFonts w:cs="Times New Roman"/>
                <w:sz w:val="24"/>
                <w:szCs w:val="24"/>
              </w:rPr>
            </w:pPr>
            <w:r w:rsidRPr="00CC6009">
              <w:rPr>
                <w:rFonts w:cs="Times New Roman"/>
                <w:sz w:val="24"/>
                <w:szCs w:val="24"/>
              </w:rPr>
              <w:t xml:space="preserve">Hình </w:t>
            </w:r>
            <w:r w:rsidR="0065501B">
              <w:rPr>
                <w:rFonts w:cs="Times New Roman"/>
                <w:sz w:val="24"/>
                <w:szCs w:val="24"/>
              </w:rPr>
              <w:t>2</w:t>
            </w:r>
            <w:r w:rsidRPr="00CC6009">
              <w:rPr>
                <w:rFonts w:cs="Times New Roman"/>
                <w:sz w:val="24"/>
                <w:szCs w:val="24"/>
              </w:rPr>
              <w:t>.</w:t>
            </w:r>
            <w:r w:rsidR="0065501B">
              <w:rPr>
                <w:rFonts w:cs="Times New Roman"/>
                <w:sz w:val="24"/>
                <w:szCs w:val="24"/>
              </w:rPr>
              <w:t>2</w:t>
            </w:r>
            <w:r w:rsidRPr="00CC6009">
              <w:rPr>
                <w:rFonts w:cs="Times New Roman"/>
                <w:sz w:val="24"/>
                <w:szCs w:val="24"/>
              </w:rPr>
              <w:t>.</w:t>
            </w:r>
            <w:r w:rsidR="0065501B">
              <w:rPr>
                <w:rFonts w:cs="Times New Roman"/>
                <w:sz w:val="24"/>
                <w:szCs w:val="24"/>
              </w:rPr>
              <w:t>2</w:t>
            </w:r>
            <w:r w:rsidRPr="00CC6009">
              <w:rPr>
                <w:rFonts w:cs="Times New Roman"/>
                <w:sz w:val="24"/>
                <w:szCs w:val="24"/>
              </w:rPr>
              <w:t xml:space="preserve"> Giao diện Lobby</w:t>
            </w:r>
          </w:p>
        </w:tc>
        <w:tc>
          <w:tcPr>
            <w:tcW w:w="2170" w:type="dxa"/>
            <w:vAlign w:val="center"/>
          </w:tcPr>
          <w:p w14:paraId="5F8D250A" w14:textId="77777777" w:rsidR="00781EA7" w:rsidRPr="00CC6009" w:rsidRDefault="00781EA7" w:rsidP="009E38D5">
            <w:pPr>
              <w:jc w:val="center"/>
              <w:rPr>
                <w:rFonts w:cs="Times New Roman"/>
                <w:sz w:val="24"/>
                <w:szCs w:val="24"/>
              </w:rPr>
            </w:pPr>
            <w:r w:rsidRPr="00CC6009">
              <w:rPr>
                <w:rFonts w:cs="Times New Roman"/>
                <w:sz w:val="24"/>
                <w:szCs w:val="24"/>
              </w:rPr>
              <w:t>Thông tin người chơi hiện tại, danh sách người chơi online, điểm số, trạng thái RẢNH/ĐANG THI ĐẤU, nút Thách đấu</w:t>
            </w:r>
          </w:p>
        </w:tc>
        <w:tc>
          <w:tcPr>
            <w:tcW w:w="4485" w:type="dxa"/>
            <w:vAlign w:val="center"/>
          </w:tcPr>
          <w:p w14:paraId="44D2C959" w14:textId="77777777" w:rsidR="00781EA7" w:rsidRPr="00CC6009" w:rsidRDefault="00781EA7" w:rsidP="009E38D5">
            <w:pPr>
              <w:jc w:val="center"/>
              <w:rPr>
                <w:rFonts w:cs="Times New Roman"/>
                <w:sz w:val="24"/>
                <w:szCs w:val="24"/>
              </w:rPr>
            </w:pPr>
            <w:r w:rsidRPr="00CC6009">
              <w:rPr>
                <w:rFonts w:cs="Times New Roman"/>
                <w:sz w:val="24"/>
                <w:szCs w:val="24"/>
              </w:rPr>
              <w:t>Hiển thị danh sách người chơi đang online và trạng thái của từng người. Cho phép người chơi chọn một đối thủ đang RẢNH để gửi lời mời thách đấu.</w:t>
            </w:r>
          </w:p>
        </w:tc>
      </w:tr>
      <w:tr w:rsidR="00781EA7" w:rsidRPr="00CC6009" w14:paraId="7DD745A2" w14:textId="77777777" w:rsidTr="009E38D5">
        <w:tc>
          <w:tcPr>
            <w:tcW w:w="946" w:type="dxa"/>
          </w:tcPr>
          <w:p w14:paraId="75F7A684" w14:textId="77777777" w:rsidR="00781EA7" w:rsidRPr="00CC6009" w:rsidRDefault="00781EA7" w:rsidP="009E38D5">
            <w:pPr>
              <w:tabs>
                <w:tab w:val="left" w:pos="600"/>
              </w:tabs>
              <w:jc w:val="center"/>
              <w:rPr>
                <w:rFonts w:cs="Times New Roman"/>
                <w:sz w:val="24"/>
                <w:szCs w:val="24"/>
              </w:rPr>
            </w:pPr>
            <w:r w:rsidRPr="00CC6009">
              <w:rPr>
                <w:rFonts w:cs="Times New Roman"/>
                <w:sz w:val="24"/>
                <w:szCs w:val="24"/>
              </w:rPr>
              <w:t>3</w:t>
            </w:r>
          </w:p>
        </w:tc>
        <w:tc>
          <w:tcPr>
            <w:tcW w:w="1415" w:type="dxa"/>
            <w:vAlign w:val="center"/>
          </w:tcPr>
          <w:p w14:paraId="38BC04EC" w14:textId="552A82A2" w:rsidR="00781EA7" w:rsidRPr="00CC6009" w:rsidRDefault="00781EA7" w:rsidP="009E38D5">
            <w:pPr>
              <w:jc w:val="center"/>
              <w:rPr>
                <w:rFonts w:cs="Times New Roman"/>
                <w:sz w:val="24"/>
                <w:szCs w:val="24"/>
              </w:rPr>
            </w:pPr>
            <w:r w:rsidRPr="00CC6009">
              <w:rPr>
                <w:rFonts w:cs="Times New Roman"/>
                <w:sz w:val="24"/>
                <w:szCs w:val="24"/>
              </w:rPr>
              <w:t xml:space="preserve">Hình </w:t>
            </w:r>
            <w:r w:rsidR="00E63B2C">
              <w:rPr>
                <w:rFonts w:cs="Times New Roman"/>
                <w:sz w:val="24"/>
                <w:szCs w:val="24"/>
              </w:rPr>
              <w:t>2</w:t>
            </w:r>
            <w:r w:rsidRPr="00CC6009">
              <w:rPr>
                <w:rFonts w:cs="Times New Roman"/>
                <w:sz w:val="24"/>
                <w:szCs w:val="24"/>
              </w:rPr>
              <w:t>.</w:t>
            </w:r>
            <w:r w:rsidR="00E63B2C">
              <w:rPr>
                <w:rFonts w:cs="Times New Roman"/>
                <w:sz w:val="24"/>
                <w:szCs w:val="24"/>
              </w:rPr>
              <w:t>2</w:t>
            </w:r>
            <w:r w:rsidRPr="00CC6009">
              <w:rPr>
                <w:rFonts w:cs="Times New Roman"/>
                <w:sz w:val="24"/>
                <w:szCs w:val="24"/>
              </w:rPr>
              <w:t>.</w:t>
            </w:r>
            <w:r w:rsidR="00E63B2C">
              <w:rPr>
                <w:rFonts w:cs="Times New Roman"/>
                <w:sz w:val="24"/>
                <w:szCs w:val="24"/>
              </w:rPr>
              <w:t>4</w:t>
            </w:r>
            <w:r w:rsidRPr="00CC6009">
              <w:rPr>
                <w:rFonts w:cs="Times New Roman"/>
                <w:sz w:val="24"/>
                <w:szCs w:val="24"/>
              </w:rPr>
              <w:t xml:space="preserve"> Giao diện Game – trạng thái PLAYING</w:t>
            </w:r>
          </w:p>
        </w:tc>
        <w:tc>
          <w:tcPr>
            <w:tcW w:w="2170" w:type="dxa"/>
            <w:vAlign w:val="center"/>
          </w:tcPr>
          <w:p w14:paraId="2015AC06" w14:textId="77777777" w:rsidR="00781EA7" w:rsidRPr="00CC6009" w:rsidRDefault="00781EA7" w:rsidP="009E38D5">
            <w:pPr>
              <w:jc w:val="center"/>
              <w:rPr>
                <w:rFonts w:cs="Times New Roman"/>
                <w:sz w:val="24"/>
                <w:szCs w:val="24"/>
              </w:rPr>
            </w:pPr>
            <w:r w:rsidRPr="00CC6009">
              <w:rPr>
                <w:rFonts w:cs="Times New Roman"/>
                <w:sz w:val="24"/>
                <w:szCs w:val="24"/>
              </w:rPr>
              <w:t>Bàn mìn của người chơi, bàn đối thủ, đồng hồ chung 5 phút, số ô đã mở, số cờ đang sử dụng</w:t>
            </w:r>
          </w:p>
        </w:tc>
        <w:tc>
          <w:tcPr>
            <w:tcW w:w="4485" w:type="dxa"/>
            <w:vAlign w:val="center"/>
          </w:tcPr>
          <w:p w14:paraId="7A75374C" w14:textId="77777777" w:rsidR="00781EA7" w:rsidRPr="00CC6009" w:rsidRDefault="00781EA7" w:rsidP="009E38D5">
            <w:pPr>
              <w:jc w:val="center"/>
              <w:rPr>
                <w:rFonts w:cs="Times New Roman"/>
                <w:sz w:val="24"/>
                <w:szCs w:val="24"/>
              </w:rPr>
            </w:pPr>
            <w:r w:rsidRPr="00CC6009">
              <w:rPr>
                <w:rFonts w:cs="Times New Roman"/>
                <w:sz w:val="24"/>
                <w:szCs w:val="24"/>
              </w:rPr>
              <w:t>Cho phép người chơi thực hiện các thao tác mở ô bằng chuột trái và cắm/tháo cờ bằng chuột phải. Hiển thị tiến độ của bản thân và đối thủ trong thời gian thực.</w:t>
            </w:r>
          </w:p>
        </w:tc>
      </w:tr>
      <w:tr w:rsidR="00781EA7" w:rsidRPr="00CC6009" w14:paraId="4C74D293" w14:textId="77777777" w:rsidTr="009E38D5">
        <w:tc>
          <w:tcPr>
            <w:tcW w:w="946" w:type="dxa"/>
          </w:tcPr>
          <w:p w14:paraId="46974EC3" w14:textId="77777777" w:rsidR="00781EA7" w:rsidRPr="00CC6009" w:rsidRDefault="00781EA7" w:rsidP="009E38D5">
            <w:pPr>
              <w:jc w:val="center"/>
              <w:rPr>
                <w:rFonts w:cs="Times New Roman"/>
                <w:sz w:val="24"/>
                <w:szCs w:val="24"/>
              </w:rPr>
            </w:pPr>
            <w:r w:rsidRPr="00CC6009">
              <w:rPr>
                <w:rFonts w:cs="Times New Roman"/>
                <w:sz w:val="24"/>
                <w:szCs w:val="24"/>
              </w:rPr>
              <w:t>4</w:t>
            </w:r>
          </w:p>
        </w:tc>
        <w:tc>
          <w:tcPr>
            <w:tcW w:w="1415" w:type="dxa"/>
            <w:vAlign w:val="center"/>
          </w:tcPr>
          <w:p w14:paraId="35B572DF" w14:textId="621C767A" w:rsidR="00781EA7" w:rsidRPr="00CC6009" w:rsidRDefault="00781EA7" w:rsidP="009E38D5">
            <w:pPr>
              <w:jc w:val="center"/>
              <w:rPr>
                <w:rFonts w:cs="Times New Roman"/>
                <w:sz w:val="24"/>
                <w:szCs w:val="24"/>
              </w:rPr>
            </w:pPr>
            <w:r w:rsidRPr="00CC6009">
              <w:rPr>
                <w:rFonts w:cs="Times New Roman"/>
                <w:sz w:val="24"/>
                <w:szCs w:val="24"/>
              </w:rPr>
              <w:t xml:space="preserve">Hình </w:t>
            </w:r>
            <w:r w:rsidR="00E63B2C">
              <w:rPr>
                <w:rFonts w:cs="Times New Roman"/>
                <w:sz w:val="24"/>
                <w:szCs w:val="24"/>
              </w:rPr>
              <w:t>2</w:t>
            </w:r>
            <w:r w:rsidRPr="00CC6009">
              <w:rPr>
                <w:rFonts w:cs="Times New Roman"/>
                <w:sz w:val="24"/>
                <w:szCs w:val="24"/>
              </w:rPr>
              <w:t>.</w:t>
            </w:r>
            <w:r w:rsidR="00E63B2C">
              <w:rPr>
                <w:rFonts w:cs="Times New Roman"/>
                <w:sz w:val="24"/>
                <w:szCs w:val="24"/>
              </w:rPr>
              <w:t>2</w:t>
            </w:r>
            <w:r w:rsidRPr="00CC6009">
              <w:rPr>
                <w:rFonts w:cs="Times New Roman"/>
                <w:sz w:val="24"/>
                <w:szCs w:val="24"/>
              </w:rPr>
              <w:t>.</w:t>
            </w:r>
            <w:r w:rsidR="00E63B2C">
              <w:rPr>
                <w:rFonts w:cs="Times New Roman"/>
                <w:sz w:val="24"/>
                <w:szCs w:val="24"/>
              </w:rPr>
              <w:t>5</w:t>
            </w:r>
            <w:r w:rsidRPr="00CC6009">
              <w:rPr>
                <w:rFonts w:cs="Times New Roman"/>
                <w:sz w:val="24"/>
                <w:szCs w:val="24"/>
              </w:rPr>
              <w:t xml:space="preserve"> Giao diện Game – trạng thái kết thúc</w:t>
            </w:r>
          </w:p>
        </w:tc>
        <w:tc>
          <w:tcPr>
            <w:tcW w:w="2170" w:type="dxa"/>
            <w:vAlign w:val="center"/>
          </w:tcPr>
          <w:p w14:paraId="0D049B4C" w14:textId="77777777" w:rsidR="00781EA7" w:rsidRPr="00CC6009" w:rsidRDefault="00781EA7" w:rsidP="009E38D5">
            <w:pPr>
              <w:jc w:val="center"/>
              <w:rPr>
                <w:rFonts w:cs="Times New Roman"/>
                <w:sz w:val="24"/>
                <w:szCs w:val="24"/>
              </w:rPr>
            </w:pPr>
            <w:r w:rsidRPr="00CC6009">
              <w:rPr>
                <w:rFonts w:cs="Times New Roman"/>
                <w:sz w:val="24"/>
                <w:szCs w:val="24"/>
              </w:rPr>
              <w:t>Kết quả VICTORY/DEFEAT/DRAW/FORFEIT, thống kê trận đấu, điểm thay đổi</w:t>
            </w:r>
          </w:p>
        </w:tc>
        <w:tc>
          <w:tcPr>
            <w:tcW w:w="4485" w:type="dxa"/>
            <w:vAlign w:val="center"/>
          </w:tcPr>
          <w:p w14:paraId="04C674A0" w14:textId="77777777" w:rsidR="00781EA7" w:rsidRPr="00CC6009" w:rsidRDefault="00781EA7" w:rsidP="009E38D5">
            <w:pPr>
              <w:jc w:val="center"/>
              <w:rPr>
                <w:rFonts w:cs="Times New Roman"/>
                <w:sz w:val="24"/>
                <w:szCs w:val="24"/>
              </w:rPr>
            </w:pPr>
            <w:r w:rsidRPr="00CC6009">
              <w:rPr>
                <w:rFonts w:cs="Times New Roman"/>
                <w:sz w:val="24"/>
                <w:szCs w:val="24"/>
              </w:rPr>
              <w:t>Hiển thị kết quả trận đấu và các thông tin thống kê như số ô đã mở, số thao tác, số lần cắm cờ và điểm số thay đổi.</w:t>
            </w:r>
          </w:p>
        </w:tc>
      </w:tr>
      <w:tr w:rsidR="00781EA7" w:rsidRPr="00CC6009" w14:paraId="2D4C7E5C" w14:textId="77777777" w:rsidTr="009E38D5">
        <w:tc>
          <w:tcPr>
            <w:tcW w:w="946" w:type="dxa"/>
          </w:tcPr>
          <w:p w14:paraId="38BF30F0" w14:textId="77777777" w:rsidR="00781EA7" w:rsidRPr="00CC6009" w:rsidRDefault="00781EA7" w:rsidP="009E38D5">
            <w:pPr>
              <w:jc w:val="center"/>
              <w:rPr>
                <w:rFonts w:cs="Times New Roman"/>
                <w:sz w:val="24"/>
                <w:szCs w:val="24"/>
              </w:rPr>
            </w:pPr>
            <w:r w:rsidRPr="00CC6009">
              <w:rPr>
                <w:rFonts w:cs="Times New Roman"/>
                <w:sz w:val="24"/>
                <w:szCs w:val="24"/>
              </w:rPr>
              <w:lastRenderedPageBreak/>
              <w:t>5</w:t>
            </w:r>
          </w:p>
        </w:tc>
        <w:tc>
          <w:tcPr>
            <w:tcW w:w="1415" w:type="dxa"/>
            <w:vAlign w:val="center"/>
          </w:tcPr>
          <w:p w14:paraId="19C5315F" w14:textId="07BB4B72" w:rsidR="00781EA7" w:rsidRPr="00CC6009" w:rsidRDefault="00781EA7" w:rsidP="009E38D5">
            <w:pPr>
              <w:jc w:val="center"/>
              <w:rPr>
                <w:rFonts w:cs="Times New Roman"/>
                <w:sz w:val="24"/>
                <w:szCs w:val="24"/>
              </w:rPr>
            </w:pPr>
            <w:r w:rsidRPr="00CC6009">
              <w:rPr>
                <w:rFonts w:cs="Times New Roman"/>
                <w:sz w:val="24"/>
                <w:szCs w:val="24"/>
              </w:rPr>
              <w:t xml:space="preserve">Hình </w:t>
            </w:r>
            <w:r w:rsidR="00E63B2C">
              <w:rPr>
                <w:rFonts w:cs="Times New Roman"/>
                <w:sz w:val="24"/>
                <w:szCs w:val="24"/>
              </w:rPr>
              <w:t>2</w:t>
            </w:r>
            <w:r w:rsidRPr="00CC6009">
              <w:rPr>
                <w:rFonts w:cs="Times New Roman"/>
                <w:sz w:val="24"/>
                <w:szCs w:val="24"/>
              </w:rPr>
              <w:t>.</w:t>
            </w:r>
            <w:r w:rsidR="00E63B2C">
              <w:rPr>
                <w:rFonts w:cs="Times New Roman"/>
                <w:sz w:val="24"/>
                <w:szCs w:val="24"/>
              </w:rPr>
              <w:t>2</w:t>
            </w:r>
            <w:r w:rsidRPr="00CC6009">
              <w:rPr>
                <w:rFonts w:cs="Times New Roman"/>
                <w:sz w:val="24"/>
                <w:szCs w:val="24"/>
              </w:rPr>
              <w:t>.</w:t>
            </w:r>
            <w:r w:rsidR="00E63B2C">
              <w:rPr>
                <w:rFonts w:cs="Times New Roman"/>
                <w:sz w:val="24"/>
                <w:szCs w:val="24"/>
              </w:rPr>
              <w:t>6</w:t>
            </w:r>
            <w:r w:rsidRPr="00CC6009">
              <w:rPr>
                <w:rFonts w:cs="Times New Roman"/>
                <w:sz w:val="24"/>
                <w:szCs w:val="24"/>
              </w:rPr>
              <w:t xml:space="preserve"> Giao diện Statistics / Ranking</w:t>
            </w:r>
          </w:p>
        </w:tc>
        <w:tc>
          <w:tcPr>
            <w:tcW w:w="2170" w:type="dxa"/>
            <w:vAlign w:val="center"/>
          </w:tcPr>
          <w:p w14:paraId="3D03B63F" w14:textId="77777777" w:rsidR="00781EA7" w:rsidRPr="00CC6009" w:rsidRDefault="00781EA7" w:rsidP="009E38D5">
            <w:pPr>
              <w:jc w:val="center"/>
              <w:rPr>
                <w:rFonts w:cs="Times New Roman"/>
                <w:sz w:val="24"/>
                <w:szCs w:val="24"/>
              </w:rPr>
            </w:pPr>
            <w:r w:rsidRPr="00CC6009">
              <w:rPr>
                <w:rFonts w:cs="Times New Roman"/>
                <w:sz w:val="24"/>
                <w:szCs w:val="24"/>
              </w:rPr>
              <w:t>Danh sách thống kê, bảng xếp hạng</w:t>
            </w:r>
          </w:p>
        </w:tc>
        <w:tc>
          <w:tcPr>
            <w:tcW w:w="4485" w:type="dxa"/>
            <w:vAlign w:val="center"/>
          </w:tcPr>
          <w:p w14:paraId="52735338" w14:textId="77777777" w:rsidR="00781EA7" w:rsidRPr="00CC6009" w:rsidRDefault="00781EA7" w:rsidP="009E38D5">
            <w:pPr>
              <w:jc w:val="center"/>
              <w:rPr>
                <w:rFonts w:cs="Times New Roman"/>
                <w:sz w:val="24"/>
                <w:szCs w:val="24"/>
              </w:rPr>
            </w:pPr>
            <w:r w:rsidRPr="00CC6009">
              <w:rPr>
                <w:rFonts w:cs="Times New Roman"/>
                <w:sz w:val="24"/>
                <w:szCs w:val="24"/>
              </w:rPr>
              <w:t>Cho phép người chơi xem bảng xếp hạng người chơi theo tổng điểm và tổng số trận thắng.</w:t>
            </w:r>
          </w:p>
        </w:tc>
      </w:tr>
    </w:tbl>
    <w:p w14:paraId="6A98624A" w14:textId="77777777" w:rsidR="00781EA7" w:rsidRPr="00CC6009" w:rsidRDefault="00781EA7" w:rsidP="00781EA7">
      <w:pPr>
        <w:rPr>
          <w:rFonts w:cs="Times New Roman"/>
          <w:sz w:val="24"/>
          <w:szCs w:val="24"/>
          <w:lang w:val="vi-VN"/>
        </w:rPr>
      </w:pPr>
    </w:p>
    <w:p w14:paraId="436EF43A" w14:textId="2F2033A5" w:rsidR="00781EA7" w:rsidRPr="00CC6009" w:rsidRDefault="002A5832" w:rsidP="00781EA7">
      <w:pPr>
        <w:pStyle w:val="ListParagraph"/>
        <w:numPr>
          <w:ilvl w:val="0"/>
          <w:numId w:val="11"/>
        </w:numPr>
        <w:rPr>
          <w:rFonts w:cs="Times New Roman"/>
          <w:sz w:val="24"/>
          <w:szCs w:val="24"/>
          <w:lang w:val="vi-VN"/>
        </w:rPr>
      </w:pPr>
      <w:r w:rsidRPr="00CC6009">
        <w:rPr>
          <w:rFonts w:cs="Times New Roman"/>
          <w:sz w:val="24"/>
          <w:szCs w:val="24"/>
          <w:lang w:val="vi-VN"/>
        </w:rPr>
        <w:t>Giang Văn Huy</w:t>
      </w:r>
    </w:p>
    <w:p w14:paraId="5709C421" w14:textId="77777777" w:rsidR="002A5832" w:rsidRPr="00CC6009" w:rsidRDefault="002A5832" w:rsidP="002A5832">
      <w:pPr>
        <w:pStyle w:val="ListParagraph"/>
        <w:ind w:left="1440"/>
        <w:rPr>
          <w:rFonts w:cs="Times New Roman"/>
          <w:sz w:val="24"/>
          <w:szCs w:val="24"/>
          <w:lang w:val="vi-VN"/>
        </w:rPr>
      </w:pPr>
      <w:r w:rsidRPr="00CC6009">
        <w:rPr>
          <w:rFonts w:cs="Times New Roman"/>
          <w:sz w:val="24"/>
          <w:szCs w:val="24"/>
        </w:rPr>
        <w:t>MÔ</w:t>
      </w:r>
      <w:r w:rsidRPr="00CC6009">
        <w:rPr>
          <w:rFonts w:cs="Times New Roman"/>
          <w:sz w:val="24"/>
          <w:szCs w:val="24"/>
          <w:lang w:val="vi-VN"/>
        </w:rPr>
        <w:t xml:space="preserve"> TẢ BIỂU ĐỒ Database &amp; Protocol</w:t>
      </w:r>
    </w:p>
    <w:p w14:paraId="2CB5FD82" w14:textId="77777777" w:rsidR="002A5832" w:rsidRPr="00CC6009" w:rsidRDefault="002A5832" w:rsidP="002A5832">
      <w:pPr>
        <w:rPr>
          <w:rFonts w:cs="Times New Roman"/>
          <w:sz w:val="24"/>
          <w:szCs w:val="24"/>
          <w:lang w:val="vi-VN"/>
        </w:rPr>
      </w:pPr>
      <w:r w:rsidRPr="00CC6009">
        <w:rPr>
          <w:rFonts w:cs="Times New Roman"/>
          <w:noProof/>
          <w:sz w:val="24"/>
          <w:szCs w:val="24"/>
          <w:lang w:val="vi-VN"/>
        </w:rPr>
        <w:drawing>
          <wp:inline distT="0" distB="0" distL="0" distR="0" wp14:anchorId="6BEBE177" wp14:editId="53357210">
            <wp:extent cx="4808637" cy="3444538"/>
            <wp:effectExtent l="0" t="0" r="0" b="3810"/>
            <wp:docPr id="922918428" name="Picture 922918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08637" cy="3444538"/>
                    </a:xfrm>
                    <a:prstGeom prst="rect">
                      <a:avLst/>
                    </a:prstGeom>
                  </pic:spPr>
                </pic:pic>
              </a:graphicData>
            </a:graphic>
          </wp:inline>
        </w:drawing>
      </w:r>
    </w:p>
    <w:p w14:paraId="5CCB1DB2" w14:textId="77777777" w:rsidR="002A5832" w:rsidRPr="00CC6009" w:rsidRDefault="002A5832" w:rsidP="002A5832">
      <w:pPr>
        <w:ind w:left="1080"/>
        <w:rPr>
          <w:rFonts w:cs="Times New Roman"/>
          <w:sz w:val="24"/>
          <w:szCs w:val="24"/>
          <w:lang w:val="vi-VN"/>
        </w:rPr>
      </w:pPr>
      <w:r w:rsidRPr="00CC6009">
        <w:rPr>
          <w:rFonts w:cs="Times New Roman"/>
          <w:noProof/>
          <w:sz w:val="24"/>
          <w:szCs w:val="24"/>
          <w:lang w:val="vi-VN"/>
        </w:rPr>
        <w:drawing>
          <wp:inline distT="0" distB="0" distL="0" distR="0" wp14:anchorId="4465B5F1" wp14:editId="0D01A822">
            <wp:extent cx="4816257" cy="3276884"/>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16257" cy="3276884"/>
                    </a:xfrm>
                    <a:prstGeom prst="rect">
                      <a:avLst/>
                    </a:prstGeom>
                  </pic:spPr>
                </pic:pic>
              </a:graphicData>
            </a:graphic>
          </wp:inline>
        </w:drawing>
      </w:r>
    </w:p>
    <w:p w14:paraId="773F1BB7" w14:textId="77777777" w:rsidR="002A5832" w:rsidRPr="00CC6009" w:rsidRDefault="002A5832" w:rsidP="002A5832">
      <w:pPr>
        <w:pStyle w:val="ListParagraph"/>
        <w:ind w:left="1440"/>
        <w:rPr>
          <w:rFonts w:cs="Times New Roman"/>
          <w:sz w:val="24"/>
          <w:szCs w:val="24"/>
          <w:lang w:val="vi-VN"/>
        </w:rPr>
      </w:pPr>
      <w:r w:rsidRPr="00CC6009">
        <w:rPr>
          <w:rFonts w:cs="Times New Roman"/>
          <w:noProof/>
          <w:sz w:val="24"/>
          <w:szCs w:val="24"/>
          <w:lang w:val="vi-VN"/>
        </w:rPr>
        <w:lastRenderedPageBreak/>
        <w:drawing>
          <wp:inline distT="0" distB="0" distL="0" distR="0" wp14:anchorId="139BE211" wp14:editId="5E3C651D">
            <wp:extent cx="4770533" cy="4153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70533" cy="4153260"/>
                    </a:xfrm>
                    <a:prstGeom prst="rect">
                      <a:avLst/>
                    </a:prstGeom>
                  </pic:spPr>
                </pic:pic>
              </a:graphicData>
            </a:graphic>
          </wp:inline>
        </w:drawing>
      </w:r>
    </w:p>
    <w:p w14:paraId="4B172474" w14:textId="77777777" w:rsidR="002A5832" w:rsidRPr="00CC6009" w:rsidRDefault="002A5832" w:rsidP="002A5832">
      <w:pPr>
        <w:ind w:left="1080"/>
        <w:rPr>
          <w:rFonts w:cs="Times New Roman"/>
          <w:sz w:val="24"/>
          <w:szCs w:val="24"/>
        </w:rPr>
      </w:pPr>
    </w:p>
    <w:p w14:paraId="51DE6269" w14:textId="77777777" w:rsidR="002A5832" w:rsidRPr="00CC6009" w:rsidRDefault="002A5832" w:rsidP="002A5832">
      <w:pPr>
        <w:pStyle w:val="ListParagraph"/>
        <w:ind w:left="1440"/>
        <w:rPr>
          <w:rFonts w:cs="Times New Roman"/>
          <w:sz w:val="24"/>
          <w:szCs w:val="24"/>
          <w:lang w:val="vi-VN"/>
        </w:rPr>
      </w:pPr>
      <w:r w:rsidRPr="00CC6009">
        <w:rPr>
          <w:rFonts w:cs="Times New Roman"/>
          <w:noProof/>
          <w:sz w:val="24"/>
          <w:szCs w:val="24"/>
          <w:lang w:val="vi-VN" w:eastAsia="vi-VN"/>
        </w:rPr>
        <w:t xml:space="preserve"> </w:t>
      </w:r>
    </w:p>
    <w:tbl>
      <w:tblPr>
        <w:tblStyle w:val="TableGrid"/>
        <w:tblW w:w="0" w:type="auto"/>
        <w:tblLook w:val="04A0" w:firstRow="1" w:lastRow="0" w:firstColumn="1" w:lastColumn="0" w:noHBand="0" w:noVBand="1"/>
      </w:tblPr>
      <w:tblGrid>
        <w:gridCol w:w="3059"/>
        <w:gridCol w:w="3067"/>
        <w:gridCol w:w="3157"/>
      </w:tblGrid>
      <w:tr w:rsidR="002A5832" w:rsidRPr="00CC6009" w14:paraId="4C708C63" w14:textId="77777777" w:rsidTr="009E38D5">
        <w:tc>
          <w:tcPr>
            <w:tcW w:w="3384" w:type="dxa"/>
          </w:tcPr>
          <w:p w14:paraId="5B72420A" w14:textId="77777777" w:rsidR="002A5832" w:rsidRPr="00CC6009" w:rsidRDefault="002A5832" w:rsidP="009E38D5">
            <w:pPr>
              <w:rPr>
                <w:rFonts w:cs="Times New Roman"/>
                <w:sz w:val="24"/>
                <w:szCs w:val="24"/>
                <w:lang w:val="vi-VN"/>
              </w:rPr>
            </w:pPr>
            <w:r w:rsidRPr="00CC6009">
              <w:rPr>
                <w:rFonts w:cs="Times New Roman"/>
                <w:sz w:val="24"/>
                <w:szCs w:val="24"/>
                <w:lang w:val="vi-VN"/>
              </w:rPr>
              <w:t>Hình vẽ</w:t>
            </w:r>
          </w:p>
        </w:tc>
        <w:tc>
          <w:tcPr>
            <w:tcW w:w="3384" w:type="dxa"/>
          </w:tcPr>
          <w:p w14:paraId="495C690D" w14:textId="77777777" w:rsidR="002A5832" w:rsidRPr="00CC6009" w:rsidRDefault="002A5832" w:rsidP="009E38D5">
            <w:pPr>
              <w:rPr>
                <w:rFonts w:cs="Times New Roman"/>
                <w:sz w:val="24"/>
                <w:szCs w:val="24"/>
                <w:lang w:val="vi-VN"/>
              </w:rPr>
            </w:pPr>
            <w:r w:rsidRPr="00CC6009">
              <w:rPr>
                <w:rFonts w:cs="Times New Roman"/>
                <w:sz w:val="24"/>
                <w:szCs w:val="24"/>
                <w:lang w:val="vi-VN"/>
              </w:rPr>
              <w:t>Chức năng</w:t>
            </w:r>
          </w:p>
        </w:tc>
        <w:tc>
          <w:tcPr>
            <w:tcW w:w="3384" w:type="dxa"/>
          </w:tcPr>
          <w:p w14:paraId="7936F561" w14:textId="77777777" w:rsidR="002A5832" w:rsidRPr="00CC6009" w:rsidRDefault="002A5832" w:rsidP="009E38D5">
            <w:pPr>
              <w:spacing w:before="100" w:beforeAutospacing="1" w:after="100" w:afterAutospacing="1" w:line="240" w:lineRule="auto"/>
              <w:rPr>
                <w:rFonts w:cs="Times New Roman"/>
                <w:color w:val="auto"/>
                <w:sz w:val="24"/>
                <w:szCs w:val="24"/>
                <w:lang w:val="vi-VN" w:eastAsia="vi-VN"/>
              </w:rPr>
            </w:pPr>
            <w:r w:rsidRPr="00CC6009">
              <w:rPr>
                <w:rFonts w:cs="Times New Roman"/>
                <w:color w:val="auto"/>
                <w:sz w:val="24"/>
                <w:szCs w:val="24"/>
                <w:lang w:val="vi-VN" w:eastAsia="vi-VN"/>
              </w:rPr>
              <w:t>Nội dung</w:t>
            </w:r>
          </w:p>
        </w:tc>
      </w:tr>
      <w:tr w:rsidR="002A5832" w:rsidRPr="00CC6009" w14:paraId="1E2AFBC0" w14:textId="77777777" w:rsidTr="009E38D5">
        <w:tc>
          <w:tcPr>
            <w:tcW w:w="3384" w:type="dxa"/>
          </w:tcPr>
          <w:p w14:paraId="14C69F70" w14:textId="77777777" w:rsidR="002A5832" w:rsidRPr="00CC6009" w:rsidRDefault="002A5832" w:rsidP="009E38D5">
            <w:pPr>
              <w:rPr>
                <w:rFonts w:cs="Times New Roman"/>
                <w:sz w:val="24"/>
                <w:szCs w:val="24"/>
                <w:lang w:val="vi-VN"/>
              </w:rPr>
            </w:pPr>
            <w:r w:rsidRPr="00CC6009">
              <w:rPr>
                <w:rFonts w:cs="Times New Roman"/>
                <w:sz w:val="24"/>
                <w:szCs w:val="24"/>
                <w:lang w:val="vi-VN"/>
              </w:rPr>
              <w:t>Hình 1</w:t>
            </w:r>
          </w:p>
        </w:tc>
        <w:tc>
          <w:tcPr>
            <w:tcW w:w="3384" w:type="dxa"/>
          </w:tcPr>
          <w:p w14:paraId="22DF4DA0" w14:textId="77777777" w:rsidR="002A5832" w:rsidRPr="00CC6009" w:rsidRDefault="002A5832" w:rsidP="009E38D5">
            <w:pPr>
              <w:rPr>
                <w:rFonts w:cs="Times New Roman"/>
                <w:sz w:val="24"/>
                <w:szCs w:val="24"/>
                <w:lang w:val="vi-VN"/>
              </w:rPr>
            </w:pPr>
            <w:r w:rsidRPr="00CC6009">
              <w:rPr>
                <w:rFonts w:cs="Times New Roman"/>
                <w:sz w:val="24"/>
                <w:szCs w:val="24"/>
                <w:lang w:val="vi-VN"/>
              </w:rPr>
              <w:t>Thiết kế csdl</w:t>
            </w:r>
          </w:p>
        </w:tc>
        <w:tc>
          <w:tcPr>
            <w:tcW w:w="3384" w:type="dxa"/>
          </w:tcPr>
          <w:p w14:paraId="6BB1C6F8" w14:textId="77777777" w:rsidR="002A5832" w:rsidRPr="00CC6009" w:rsidRDefault="002A5832" w:rsidP="009E38D5">
            <w:pPr>
              <w:rPr>
                <w:rFonts w:cs="Times New Roman"/>
                <w:sz w:val="24"/>
                <w:szCs w:val="24"/>
                <w:lang w:val="vi-VN"/>
              </w:rPr>
            </w:pPr>
            <w:r w:rsidRPr="00CC6009">
              <w:rPr>
                <w:rFonts w:cs="Times New Roman"/>
                <w:color w:val="auto"/>
                <w:sz w:val="24"/>
                <w:szCs w:val="24"/>
                <w:lang w:val="vi-VN" w:eastAsia="vi-VN"/>
              </w:rPr>
              <w:t>Mô hình hóa các thực thể User, Match, MatchPlayer để lưu trữ dữ liệu bền vững của hệ thống.</w:t>
            </w:r>
          </w:p>
        </w:tc>
      </w:tr>
      <w:tr w:rsidR="002A5832" w:rsidRPr="00CC6009" w14:paraId="1107914F" w14:textId="77777777" w:rsidTr="009E38D5">
        <w:tc>
          <w:tcPr>
            <w:tcW w:w="3384" w:type="dxa"/>
          </w:tcPr>
          <w:p w14:paraId="7208BEB4" w14:textId="77777777" w:rsidR="002A5832" w:rsidRPr="00CC6009" w:rsidRDefault="002A5832" w:rsidP="009E38D5">
            <w:pPr>
              <w:rPr>
                <w:rFonts w:cs="Times New Roman"/>
                <w:sz w:val="24"/>
                <w:szCs w:val="24"/>
                <w:lang w:val="vi-VN"/>
              </w:rPr>
            </w:pPr>
            <w:r w:rsidRPr="00CC6009">
              <w:rPr>
                <w:rFonts w:cs="Times New Roman"/>
                <w:sz w:val="24"/>
                <w:szCs w:val="24"/>
                <w:lang w:val="vi-VN"/>
              </w:rPr>
              <w:t>Hình 2</w:t>
            </w:r>
          </w:p>
        </w:tc>
        <w:tc>
          <w:tcPr>
            <w:tcW w:w="3384" w:type="dxa"/>
          </w:tcPr>
          <w:p w14:paraId="5488E3F2" w14:textId="77777777" w:rsidR="002A5832" w:rsidRPr="00CC6009" w:rsidRDefault="002A5832" w:rsidP="009E38D5">
            <w:pPr>
              <w:rPr>
                <w:rFonts w:cs="Times New Roman"/>
                <w:sz w:val="24"/>
                <w:szCs w:val="24"/>
                <w:lang w:val="vi-VN"/>
              </w:rPr>
            </w:pPr>
            <w:r w:rsidRPr="00CC6009">
              <w:rPr>
                <w:rFonts w:cs="Times New Roman"/>
                <w:sz w:val="24"/>
                <w:szCs w:val="24"/>
                <w:lang w:val="vi-VN"/>
              </w:rPr>
              <w:t>Giao thức thông điệp tcp</w:t>
            </w:r>
          </w:p>
        </w:tc>
        <w:tc>
          <w:tcPr>
            <w:tcW w:w="3384" w:type="dxa"/>
          </w:tcPr>
          <w:p w14:paraId="229D8BC4" w14:textId="77777777" w:rsidR="002A5832" w:rsidRPr="00CC6009" w:rsidRDefault="002A5832" w:rsidP="009E38D5">
            <w:pPr>
              <w:rPr>
                <w:rFonts w:cs="Times New Roman"/>
                <w:sz w:val="24"/>
                <w:szCs w:val="24"/>
                <w:lang w:val="vi-VN"/>
              </w:rPr>
            </w:pPr>
            <w:r w:rsidRPr="00CC6009">
              <w:rPr>
                <w:rFonts w:cs="Times New Roman"/>
                <w:color w:val="auto"/>
                <w:sz w:val="24"/>
                <w:szCs w:val="24"/>
                <w:lang w:val="vi-VN" w:eastAsia="vi-VN"/>
              </w:rPr>
              <w:t>Mô hình hóa các thực thể User, Match, MatchPlayer để lưu trữ dữ liệu bền vững của hệ thống.</w:t>
            </w:r>
          </w:p>
        </w:tc>
      </w:tr>
      <w:tr w:rsidR="002A5832" w:rsidRPr="00CC6009" w14:paraId="4EBB0AE8" w14:textId="77777777" w:rsidTr="009E38D5">
        <w:tc>
          <w:tcPr>
            <w:tcW w:w="3384" w:type="dxa"/>
          </w:tcPr>
          <w:p w14:paraId="6A5E3287" w14:textId="77777777" w:rsidR="002A5832" w:rsidRPr="00CC6009" w:rsidRDefault="002A5832" w:rsidP="009E38D5">
            <w:pPr>
              <w:rPr>
                <w:rFonts w:cs="Times New Roman"/>
                <w:sz w:val="24"/>
                <w:szCs w:val="24"/>
                <w:lang w:val="vi-VN"/>
              </w:rPr>
            </w:pPr>
            <w:r w:rsidRPr="00CC6009">
              <w:rPr>
                <w:rFonts w:cs="Times New Roman"/>
                <w:sz w:val="24"/>
                <w:szCs w:val="24"/>
                <w:lang w:val="vi-VN"/>
              </w:rPr>
              <w:t>Hình 3</w:t>
            </w:r>
          </w:p>
        </w:tc>
        <w:tc>
          <w:tcPr>
            <w:tcW w:w="3384" w:type="dxa"/>
          </w:tcPr>
          <w:p w14:paraId="3AC5530A" w14:textId="77777777" w:rsidR="002A5832" w:rsidRPr="00CC6009" w:rsidRDefault="002A5832" w:rsidP="009E38D5">
            <w:pPr>
              <w:rPr>
                <w:rFonts w:cs="Times New Roman"/>
                <w:sz w:val="24"/>
                <w:szCs w:val="24"/>
                <w:lang w:val="vi-VN"/>
              </w:rPr>
            </w:pPr>
            <w:r w:rsidRPr="00CC6009">
              <w:rPr>
                <w:rFonts w:cs="Times New Roman"/>
                <w:sz w:val="24"/>
                <w:szCs w:val="24"/>
                <w:lang w:val="vi-VN"/>
              </w:rPr>
              <w:t>Xử lý giao dịch lưu kết quả</w:t>
            </w:r>
          </w:p>
        </w:tc>
        <w:tc>
          <w:tcPr>
            <w:tcW w:w="3384" w:type="dxa"/>
          </w:tcPr>
          <w:p w14:paraId="3F0F72FC" w14:textId="77777777" w:rsidR="002A5832" w:rsidRPr="00CC6009" w:rsidRDefault="002A5832" w:rsidP="009E38D5">
            <w:pPr>
              <w:rPr>
                <w:rFonts w:cs="Times New Roman"/>
                <w:sz w:val="24"/>
                <w:szCs w:val="24"/>
                <w:lang w:val="vi-VN"/>
              </w:rPr>
            </w:pPr>
            <w:r w:rsidRPr="00CC6009">
              <w:rPr>
                <w:rFonts w:cs="Times New Roman"/>
                <w:sz w:val="24"/>
                <w:szCs w:val="24"/>
                <w:lang w:val="vi-VN"/>
              </w:rPr>
              <w:t>Đảm bảo cập nhật điểm số và thống kê của cả hai người chơi trong cùng một giao dịch cơ sở dữ liệu (Transaction)</w:t>
            </w:r>
          </w:p>
        </w:tc>
      </w:tr>
    </w:tbl>
    <w:p w14:paraId="789E4C8E" w14:textId="31A85412" w:rsidR="002A5832" w:rsidRPr="00CC6009" w:rsidRDefault="002A5832" w:rsidP="002A5832">
      <w:pPr>
        <w:rPr>
          <w:rFonts w:cs="Times New Roman"/>
          <w:sz w:val="24"/>
          <w:szCs w:val="24"/>
          <w:lang w:val="vi-VN"/>
        </w:rPr>
      </w:pPr>
    </w:p>
    <w:p w14:paraId="191E16F6" w14:textId="5D68B43C" w:rsidR="002A5832" w:rsidRPr="00CC6009" w:rsidRDefault="00CC6009" w:rsidP="002A5832">
      <w:pPr>
        <w:pStyle w:val="ListParagraph"/>
        <w:numPr>
          <w:ilvl w:val="0"/>
          <w:numId w:val="11"/>
        </w:numPr>
        <w:rPr>
          <w:rFonts w:cs="Times New Roman"/>
          <w:sz w:val="24"/>
          <w:szCs w:val="24"/>
          <w:lang w:val="vi-VN"/>
        </w:rPr>
      </w:pPr>
      <w:r w:rsidRPr="00CC6009">
        <w:rPr>
          <w:rFonts w:cs="Times New Roman"/>
          <w:sz w:val="24"/>
          <w:szCs w:val="24"/>
        </w:rPr>
        <w:t>Latda</w:t>
      </w:r>
      <w:r w:rsidRPr="00CC6009">
        <w:rPr>
          <w:rFonts w:cs="Times New Roman"/>
          <w:sz w:val="24"/>
          <w:szCs w:val="24"/>
          <w:lang w:val="vi-VN"/>
        </w:rPr>
        <w:t xml:space="preserve"> Vongsikhai</w:t>
      </w:r>
      <w:r w:rsidRPr="00CC6009">
        <w:rPr>
          <w:rFonts w:cs="Times New Roman"/>
          <w:sz w:val="24"/>
          <w:szCs w:val="24"/>
        </w:rPr>
        <w:t xml:space="preserve"> — B23DCCN989</w:t>
      </w:r>
    </w:p>
    <w:p w14:paraId="2A9A2841" w14:textId="77777777" w:rsidR="00B601A1" w:rsidRPr="00CC6009" w:rsidRDefault="00B601A1" w:rsidP="00B601A1">
      <w:pPr>
        <w:rPr>
          <w:rFonts w:cs="Times New Roman"/>
          <w:sz w:val="24"/>
          <w:szCs w:val="24"/>
          <w:lang w:val="vi-VN"/>
        </w:rPr>
      </w:pPr>
      <w:r w:rsidRPr="00CC6009">
        <w:rPr>
          <w:rFonts w:cs="Times New Roman"/>
          <w:sz w:val="24"/>
          <w:szCs w:val="24"/>
        </w:rPr>
        <w:t>Phần</w:t>
      </w:r>
      <w:r w:rsidRPr="00CC6009">
        <w:rPr>
          <w:rFonts w:cs="Times New Roman"/>
          <w:sz w:val="24"/>
          <w:szCs w:val="24"/>
          <w:lang w:val="vi-VN"/>
        </w:rPr>
        <w:t xml:space="preserve"> </w:t>
      </w:r>
      <w:r w:rsidRPr="00CC6009">
        <w:rPr>
          <w:rFonts w:cs="Times New Roman"/>
          <w:sz w:val="24"/>
          <w:szCs w:val="24"/>
        </w:rPr>
        <w:t>công việc cá nhân: Game</w:t>
      </w:r>
      <w:r w:rsidRPr="00CC6009">
        <w:rPr>
          <w:rFonts w:cs="Times New Roman"/>
          <w:sz w:val="24"/>
          <w:szCs w:val="24"/>
          <w:lang w:val="vi-VN"/>
        </w:rPr>
        <w:t xml:space="preserve"> Logic</w:t>
      </w:r>
    </w:p>
    <w:p w14:paraId="770700BB" w14:textId="77777777" w:rsidR="00B601A1" w:rsidRPr="00CC6009" w:rsidRDefault="00B601A1" w:rsidP="00B601A1">
      <w:pPr>
        <w:pStyle w:val="Heading1"/>
        <w:numPr>
          <w:ilvl w:val="0"/>
          <w:numId w:val="13"/>
        </w:numPr>
        <w:tabs>
          <w:tab w:val="left" w:pos="270"/>
        </w:tabs>
        <w:ind w:left="270"/>
        <w:rPr>
          <w:rFonts w:ascii="Times New Roman" w:hAnsi="Times New Roman" w:cs="Times New Roman"/>
          <w:color w:val="000000" w:themeColor="text1"/>
          <w:sz w:val="24"/>
          <w:szCs w:val="24"/>
          <w:lang w:val="vi-VN"/>
        </w:rPr>
      </w:pPr>
      <w:r w:rsidRPr="00CC6009">
        <w:rPr>
          <w:rFonts w:ascii="Times New Roman" w:hAnsi="Times New Roman" w:cs="Times New Roman"/>
          <w:color w:val="000000" w:themeColor="text1"/>
          <w:sz w:val="24"/>
          <w:szCs w:val="24"/>
        </w:rPr>
        <w:lastRenderedPageBreak/>
        <w:t>Vai trò của Game Logic</w:t>
      </w:r>
    </w:p>
    <w:p w14:paraId="62B3EBD6" w14:textId="77777777" w:rsidR="00B601A1" w:rsidRPr="00CC6009" w:rsidRDefault="00B601A1" w:rsidP="00B601A1">
      <w:pPr>
        <w:ind w:firstLine="270"/>
        <w:rPr>
          <w:rFonts w:cs="Times New Roman"/>
          <w:sz w:val="24"/>
          <w:szCs w:val="24"/>
          <w:lang w:val="vi-VN"/>
        </w:rPr>
      </w:pPr>
      <w:r w:rsidRPr="00CC6009">
        <w:rPr>
          <w:rFonts w:cs="Times New Roman"/>
          <w:sz w:val="24"/>
          <w:szCs w:val="24"/>
          <w:lang w:val="vi-VN"/>
        </w:rPr>
        <w:t>Trong hệ thống Game Dò mìn thi đấu đối kháng online, Game Logic là phần xử lý các luật chính của trò chơi. Phần này chịu trách nhiệm quản lý trạng thái của bàn cờ và xử lý các thao tác trong quá trình thi đấu. Các chức năng chính gồm khởi tạo bàn cờ, xử lý mở ô, mở rộng vùng ô an toàn bằng thuật toán BFS, đặt và gỡ cờ, đồng thời kiểm tra và xác định kết quả của trận đấu.</w:t>
      </w:r>
    </w:p>
    <w:p w14:paraId="2B6B4BC8" w14:textId="77777777" w:rsidR="00B601A1" w:rsidRPr="00CC6009" w:rsidRDefault="00B601A1" w:rsidP="00B601A1">
      <w:pPr>
        <w:rPr>
          <w:rFonts w:cs="Times New Roman"/>
          <w:sz w:val="24"/>
          <w:szCs w:val="24"/>
          <w:lang w:val="vi-VN"/>
        </w:rPr>
      </w:pPr>
      <w:r w:rsidRPr="00CC6009">
        <w:rPr>
          <w:rFonts w:cs="Times New Roman"/>
          <w:color w:val="000000" w:themeColor="text1"/>
          <w:sz w:val="24"/>
          <w:szCs w:val="24"/>
          <w:lang w:val="vi-VN"/>
        </w:rPr>
        <w:t>2. Luồng xử lý tổng quát</w:t>
      </w:r>
    </w:p>
    <w:p w14:paraId="4E4705BB" w14:textId="77777777" w:rsidR="00B601A1" w:rsidRPr="00CC6009" w:rsidRDefault="00B601A1" w:rsidP="00B601A1">
      <w:pPr>
        <w:rPr>
          <w:rFonts w:cs="Times New Roman"/>
          <w:sz w:val="24"/>
          <w:szCs w:val="24"/>
          <w:lang w:val="vi-VN"/>
        </w:rPr>
      </w:pPr>
      <w:r w:rsidRPr="00CC6009">
        <w:rPr>
          <w:rFonts w:cs="Times New Roman"/>
          <w:sz w:val="24"/>
          <w:szCs w:val="24"/>
          <w:lang w:val="vi-VN"/>
        </w:rPr>
        <w:t xml:space="preserve"> </w:t>
      </w:r>
      <w:r w:rsidRPr="00CC6009">
        <w:rPr>
          <w:rFonts w:cs="Times New Roman"/>
          <w:noProof/>
          <w:sz w:val="24"/>
          <w:szCs w:val="24"/>
          <w:lang w:val="vi-VN"/>
        </w:rPr>
        <w:drawing>
          <wp:inline distT="0" distB="0" distL="0" distR="0" wp14:anchorId="2346E208" wp14:editId="715A09E5">
            <wp:extent cx="5761355" cy="5544820"/>
            <wp:effectExtent l="0" t="0" r="0" b="0"/>
            <wp:docPr id="345611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11572" name="Picture 345611572"/>
                    <pic:cNvPicPr/>
                  </pic:nvPicPr>
                  <pic:blipFill>
                    <a:blip r:embed="rId29">
                      <a:extLst>
                        <a:ext uri="{28A0092B-C50C-407E-A947-70E740481C1C}">
                          <a14:useLocalDpi xmlns:a14="http://schemas.microsoft.com/office/drawing/2010/main" val="0"/>
                        </a:ext>
                      </a:extLst>
                    </a:blip>
                    <a:stretch>
                      <a:fillRect/>
                    </a:stretch>
                  </pic:blipFill>
                  <pic:spPr>
                    <a:xfrm>
                      <a:off x="0" y="0"/>
                      <a:ext cx="5761355" cy="5544820"/>
                    </a:xfrm>
                    <a:prstGeom prst="rect">
                      <a:avLst/>
                    </a:prstGeom>
                  </pic:spPr>
                </pic:pic>
              </a:graphicData>
            </a:graphic>
          </wp:inline>
        </w:drawing>
      </w:r>
    </w:p>
    <w:p w14:paraId="15B3BB1E" w14:textId="77777777" w:rsidR="00B601A1" w:rsidRPr="00CC6009" w:rsidRDefault="00B601A1" w:rsidP="00B601A1">
      <w:pPr>
        <w:jc w:val="center"/>
        <w:rPr>
          <w:rFonts w:cs="Times New Roman"/>
          <w:b/>
          <w:bCs/>
          <w:sz w:val="24"/>
          <w:szCs w:val="24"/>
          <w:lang w:val="vi-VN"/>
        </w:rPr>
      </w:pPr>
      <w:r w:rsidRPr="00CC6009">
        <w:rPr>
          <w:rFonts w:cs="Times New Roman"/>
          <w:b/>
          <w:bCs/>
          <w:sz w:val="24"/>
          <w:szCs w:val="24"/>
          <w:lang w:val="vi-VN"/>
        </w:rPr>
        <w:t>Hình 1</w:t>
      </w:r>
      <w:r w:rsidRPr="00CC6009">
        <w:rPr>
          <w:rFonts w:cs="Times New Roman"/>
          <w:sz w:val="24"/>
          <w:szCs w:val="24"/>
          <w:lang w:val="vi-VN"/>
        </w:rPr>
        <w:t>. Luồng xử lý tổng quát của Game Logic</w:t>
      </w:r>
    </w:p>
    <w:p w14:paraId="2B1E1BC2" w14:textId="77777777" w:rsidR="00B601A1" w:rsidRPr="00CC6009" w:rsidRDefault="00B601A1" w:rsidP="00B601A1">
      <w:pPr>
        <w:ind w:firstLine="720"/>
        <w:rPr>
          <w:rFonts w:cs="Times New Roman"/>
          <w:sz w:val="24"/>
          <w:szCs w:val="24"/>
          <w:lang w:val="vi-VN"/>
        </w:rPr>
      </w:pPr>
    </w:p>
    <w:p w14:paraId="3D1B9B3F" w14:textId="77777777" w:rsidR="00B601A1" w:rsidRPr="00CC6009" w:rsidRDefault="00B601A1" w:rsidP="00B601A1">
      <w:pPr>
        <w:ind w:firstLine="720"/>
        <w:rPr>
          <w:rFonts w:cs="Times New Roman"/>
          <w:sz w:val="24"/>
          <w:szCs w:val="24"/>
          <w:lang w:val="vi-VN"/>
        </w:rPr>
      </w:pPr>
      <w:r w:rsidRPr="00CC6009">
        <w:rPr>
          <w:rFonts w:cs="Times New Roman"/>
          <w:sz w:val="24"/>
          <w:szCs w:val="24"/>
          <w:lang w:val="vi-VN"/>
        </w:rPr>
        <w:t>Khi nhận thao tác từ Server, Game Logic xác định loại thao tác và thực hiện xử lý mở ô, đặt cờ hoặc gỡ cờ. Sau đó, hệ thống cập nhật trạng thái bàn cờ, kiểm tra điều kiện kết thúc và xác định kết quả trận đấu nếu trận đấu kết thúc.</w:t>
      </w:r>
    </w:p>
    <w:p w14:paraId="671F9B72" w14:textId="77777777" w:rsidR="00B601A1" w:rsidRPr="00CC6009" w:rsidRDefault="00B601A1" w:rsidP="00B601A1">
      <w:pPr>
        <w:pStyle w:val="Heading1"/>
        <w:rPr>
          <w:rFonts w:ascii="Times New Roman" w:hAnsi="Times New Roman" w:cs="Times New Roman"/>
          <w:color w:val="000000" w:themeColor="text1"/>
          <w:sz w:val="24"/>
          <w:szCs w:val="24"/>
          <w:lang w:val="vi-VN"/>
        </w:rPr>
      </w:pPr>
      <w:r w:rsidRPr="00CC6009">
        <w:rPr>
          <w:rFonts w:ascii="Times New Roman" w:hAnsi="Times New Roman" w:cs="Times New Roman"/>
          <w:color w:val="000000" w:themeColor="text1"/>
          <w:sz w:val="24"/>
          <w:szCs w:val="24"/>
        </w:rPr>
        <w:lastRenderedPageBreak/>
        <w:t>3. Các chức năng của Game Logic</w:t>
      </w:r>
    </w:p>
    <w:p w14:paraId="429B6345" w14:textId="77777777" w:rsidR="00B601A1" w:rsidRPr="00CC6009" w:rsidRDefault="00B601A1" w:rsidP="00B601A1">
      <w:pPr>
        <w:pStyle w:val="Heading2"/>
        <w:rPr>
          <w:rFonts w:ascii="Times New Roman" w:hAnsi="Times New Roman" w:cs="Times New Roman"/>
          <w:color w:val="000000" w:themeColor="text1"/>
          <w:sz w:val="24"/>
          <w:szCs w:val="24"/>
          <w:lang w:val="vi-VN"/>
        </w:rPr>
      </w:pPr>
      <w:r w:rsidRPr="00CC6009">
        <w:rPr>
          <w:rFonts w:ascii="Times New Roman" w:hAnsi="Times New Roman" w:cs="Times New Roman"/>
          <w:color w:val="000000" w:themeColor="text1"/>
          <w:sz w:val="24"/>
          <w:szCs w:val="24"/>
        </w:rPr>
        <w:t>3</w:t>
      </w:r>
      <w:r w:rsidRPr="00CC6009">
        <w:rPr>
          <w:rFonts w:ascii="Times New Roman" w:hAnsi="Times New Roman" w:cs="Times New Roman"/>
          <w:color w:val="000000" w:themeColor="text1"/>
          <w:sz w:val="24"/>
          <w:szCs w:val="24"/>
          <w:lang w:val="vi-VN"/>
        </w:rPr>
        <w:t xml:space="preserve">.1. </w:t>
      </w:r>
      <w:r w:rsidRPr="00CC6009">
        <w:rPr>
          <w:rFonts w:ascii="Times New Roman" w:hAnsi="Times New Roman" w:cs="Times New Roman"/>
          <w:color w:val="000000" w:themeColor="text1"/>
          <w:sz w:val="24"/>
          <w:szCs w:val="24"/>
        </w:rPr>
        <w:t>Khởi tạo bàn cờ</w:t>
      </w:r>
    </w:p>
    <w:p w14:paraId="5E3C1566" w14:textId="77777777" w:rsidR="00B601A1" w:rsidRPr="00CC6009" w:rsidRDefault="00B601A1" w:rsidP="00B601A1">
      <w:pPr>
        <w:jc w:val="center"/>
        <w:rPr>
          <w:rFonts w:cs="Times New Roman"/>
          <w:sz w:val="24"/>
          <w:szCs w:val="24"/>
          <w:lang w:val="vi-VN"/>
        </w:rPr>
      </w:pPr>
      <w:r w:rsidRPr="00CC6009">
        <w:rPr>
          <w:rFonts w:cs="Times New Roman"/>
          <w:noProof/>
          <w:sz w:val="24"/>
          <w:szCs w:val="24"/>
          <w:lang w:val="vi-VN"/>
        </w:rPr>
        <w:drawing>
          <wp:inline distT="0" distB="0" distL="0" distR="0" wp14:anchorId="263A90DA" wp14:editId="2FD3BC02">
            <wp:extent cx="2451100" cy="3676784"/>
            <wp:effectExtent l="0" t="0" r="6350" b="0"/>
            <wp:docPr id="193965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5196" name="Picture 19396519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69771" cy="3704792"/>
                    </a:xfrm>
                    <a:prstGeom prst="rect">
                      <a:avLst/>
                    </a:prstGeom>
                  </pic:spPr>
                </pic:pic>
              </a:graphicData>
            </a:graphic>
          </wp:inline>
        </w:drawing>
      </w:r>
    </w:p>
    <w:p w14:paraId="420DC0E6" w14:textId="77777777" w:rsidR="00B601A1" w:rsidRPr="00CC6009" w:rsidRDefault="00B601A1" w:rsidP="00B601A1">
      <w:pPr>
        <w:tabs>
          <w:tab w:val="left" w:pos="1900"/>
        </w:tabs>
        <w:jc w:val="center"/>
        <w:rPr>
          <w:rFonts w:cs="Times New Roman"/>
          <w:b/>
          <w:bCs/>
          <w:sz w:val="24"/>
          <w:szCs w:val="24"/>
          <w:lang w:val="vi-VN"/>
        </w:rPr>
      </w:pPr>
      <w:r w:rsidRPr="00CC6009">
        <w:rPr>
          <w:rFonts w:cs="Times New Roman"/>
          <w:b/>
          <w:bCs/>
          <w:sz w:val="24"/>
          <w:szCs w:val="24"/>
          <w:lang w:val="vi-VN"/>
        </w:rPr>
        <w:t>Hình 2</w:t>
      </w:r>
      <w:r w:rsidRPr="00CC6009">
        <w:rPr>
          <w:rFonts w:cs="Times New Roman"/>
          <w:sz w:val="24"/>
          <w:szCs w:val="24"/>
          <w:lang w:val="vi-VN"/>
        </w:rPr>
        <w:t>. Quy trình khởi tạo bàn cờ</w:t>
      </w:r>
    </w:p>
    <w:p w14:paraId="24ADFF0A" w14:textId="77777777" w:rsidR="00B601A1" w:rsidRPr="00CC6009" w:rsidRDefault="00B601A1" w:rsidP="00B601A1">
      <w:pPr>
        <w:rPr>
          <w:rFonts w:cs="Times New Roman"/>
          <w:b/>
          <w:bCs/>
          <w:sz w:val="24"/>
          <w:szCs w:val="24"/>
          <w:lang w:val="vi-VN"/>
        </w:rPr>
      </w:pPr>
    </w:p>
    <w:p w14:paraId="421DE10C" w14:textId="77777777" w:rsidR="00B601A1" w:rsidRPr="00CC6009" w:rsidRDefault="00B601A1" w:rsidP="00B601A1">
      <w:pPr>
        <w:ind w:firstLine="540"/>
        <w:rPr>
          <w:rFonts w:cs="Times New Roman"/>
          <w:sz w:val="24"/>
          <w:szCs w:val="24"/>
          <w:lang w:val="vi-VN"/>
        </w:rPr>
      </w:pPr>
      <w:r w:rsidRPr="00CC6009">
        <w:rPr>
          <w:rFonts w:cs="Times New Roman"/>
          <w:sz w:val="24"/>
          <w:szCs w:val="24"/>
          <w:lang w:val="vi-VN"/>
        </w:rPr>
        <w:t>Khi bắt đầu trận đấu, Game Logic thực hiện khởi tạo bàn cờ 12 × 12, gồm 144 ô và sinh ngẫu nhiên 23 vị trí mìn. Sau đó, hệ thống tính số mìn lân cận cho các ô còn lại. Trận đấu chuyển sang trạng thái READY trong 5 giây và sau đó chuyển sang PLAYING với thời gian tối đa 5 phút.</w:t>
      </w:r>
    </w:p>
    <w:p w14:paraId="0F4F6EF7" w14:textId="77777777" w:rsidR="00B601A1" w:rsidRPr="00CC6009" w:rsidRDefault="00B601A1" w:rsidP="00B601A1">
      <w:pPr>
        <w:ind w:firstLine="720"/>
        <w:rPr>
          <w:rFonts w:cs="Times New Roman"/>
          <w:sz w:val="24"/>
          <w:szCs w:val="24"/>
          <w:lang w:val="vi-VN"/>
        </w:rPr>
      </w:pPr>
    </w:p>
    <w:p w14:paraId="7560B8E4" w14:textId="77777777" w:rsidR="00B601A1" w:rsidRPr="00CC6009" w:rsidRDefault="00B601A1" w:rsidP="00B601A1">
      <w:pPr>
        <w:pStyle w:val="Heading2"/>
        <w:rPr>
          <w:rFonts w:ascii="Times New Roman" w:hAnsi="Times New Roman" w:cs="Times New Roman"/>
          <w:color w:val="000000" w:themeColor="text1"/>
          <w:sz w:val="24"/>
          <w:szCs w:val="24"/>
          <w:lang w:val="vi-VN"/>
        </w:rPr>
      </w:pPr>
      <w:r w:rsidRPr="00CC6009">
        <w:rPr>
          <w:rFonts w:ascii="Times New Roman" w:hAnsi="Times New Roman" w:cs="Times New Roman"/>
          <w:color w:val="000000" w:themeColor="text1"/>
          <w:sz w:val="24"/>
          <w:szCs w:val="24"/>
          <w:lang w:val="vi-VN"/>
        </w:rPr>
        <w:t xml:space="preserve">3.2. Xử lý mở ô </w:t>
      </w:r>
    </w:p>
    <w:p w14:paraId="1AA207C1" w14:textId="77777777" w:rsidR="00B601A1" w:rsidRPr="00CC6009" w:rsidRDefault="00B601A1" w:rsidP="00B601A1">
      <w:pPr>
        <w:ind w:firstLine="540"/>
        <w:rPr>
          <w:rFonts w:cs="Times New Roman"/>
          <w:sz w:val="24"/>
          <w:szCs w:val="24"/>
          <w:lang w:val="vi-VN"/>
        </w:rPr>
      </w:pPr>
      <w:r w:rsidRPr="00CC6009">
        <w:rPr>
          <w:rFonts w:cs="Times New Roman"/>
          <w:sz w:val="24"/>
          <w:szCs w:val="24"/>
          <w:lang w:val="vi-VN"/>
        </w:rPr>
        <w:t>Khi người chơi thực hiện thao tác mở ô, Game Logic kiểm tra tính hợp lệ của ô và xử lý theo giá trị của ô. Nếu ô chứa mìn thì người chơi thua. Nếu ô là ô số thì mở ô đó. Nếu ô có giá trị 0 thì sử dụng BFS để mở rộng vùng ô an toàn liên tiếp.</w:t>
      </w:r>
    </w:p>
    <w:p w14:paraId="55103394" w14:textId="77777777" w:rsidR="00B601A1" w:rsidRPr="00CC6009" w:rsidRDefault="00B601A1" w:rsidP="00B601A1">
      <w:pPr>
        <w:jc w:val="center"/>
        <w:rPr>
          <w:rFonts w:cs="Times New Roman"/>
          <w:sz w:val="24"/>
          <w:szCs w:val="24"/>
          <w:lang w:val="vi-VN"/>
        </w:rPr>
      </w:pPr>
      <w:r w:rsidRPr="00CC6009">
        <w:rPr>
          <w:rFonts w:cs="Times New Roman"/>
          <w:noProof/>
          <w:sz w:val="24"/>
          <w:szCs w:val="24"/>
          <w:lang w:val="vi-VN"/>
        </w:rPr>
        <w:lastRenderedPageBreak/>
        <w:drawing>
          <wp:inline distT="0" distB="0" distL="0" distR="0" wp14:anchorId="68E07722" wp14:editId="06474E76">
            <wp:extent cx="3883705" cy="4686300"/>
            <wp:effectExtent l="0" t="0" r="2540" b="0"/>
            <wp:docPr id="342779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79665" name="Picture 3427796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05344" cy="4712411"/>
                    </a:xfrm>
                    <a:prstGeom prst="rect">
                      <a:avLst/>
                    </a:prstGeom>
                  </pic:spPr>
                </pic:pic>
              </a:graphicData>
            </a:graphic>
          </wp:inline>
        </w:drawing>
      </w:r>
    </w:p>
    <w:p w14:paraId="6997A502" w14:textId="77777777" w:rsidR="00B601A1" w:rsidRPr="00CC6009" w:rsidRDefault="00B601A1" w:rsidP="00B601A1">
      <w:pPr>
        <w:jc w:val="center"/>
        <w:rPr>
          <w:rFonts w:cs="Times New Roman"/>
          <w:sz w:val="24"/>
          <w:szCs w:val="24"/>
          <w:lang w:val="vi-VN"/>
        </w:rPr>
      </w:pPr>
      <w:r w:rsidRPr="00CC6009">
        <w:rPr>
          <w:rFonts w:cs="Times New Roman"/>
          <w:b/>
          <w:bCs/>
          <w:sz w:val="24"/>
          <w:szCs w:val="24"/>
          <w:lang w:val="vi-VN"/>
        </w:rPr>
        <w:t>Hình 3</w:t>
      </w:r>
      <w:r w:rsidRPr="00CC6009">
        <w:rPr>
          <w:rFonts w:cs="Times New Roman"/>
          <w:sz w:val="24"/>
          <w:szCs w:val="24"/>
          <w:lang w:val="vi-VN"/>
        </w:rPr>
        <w:t xml:space="preserve">. Luồng xử lý thao tác mở ô </w:t>
      </w:r>
    </w:p>
    <w:p w14:paraId="79A21B4F" w14:textId="77777777" w:rsidR="00B601A1" w:rsidRPr="00CC6009" w:rsidRDefault="00B601A1" w:rsidP="00B601A1">
      <w:pPr>
        <w:jc w:val="center"/>
        <w:rPr>
          <w:rFonts w:cs="Times New Roman"/>
          <w:sz w:val="24"/>
          <w:szCs w:val="24"/>
          <w:lang w:val="vi-VN"/>
        </w:rPr>
      </w:pPr>
    </w:p>
    <w:p w14:paraId="5AFEA0E1" w14:textId="77777777" w:rsidR="00B601A1" w:rsidRPr="00CC6009" w:rsidRDefault="00B601A1" w:rsidP="00B601A1">
      <w:pPr>
        <w:ind w:firstLine="540"/>
        <w:rPr>
          <w:rFonts w:cs="Times New Roman"/>
          <w:sz w:val="24"/>
          <w:szCs w:val="24"/>
          <w:lang w:val="vi-VN"/>
        </w:rPr>
      </w:pPr>
      <w:r w:rsidRPr="00CC6009">
        <w:rPr>
          <w:rFonts w:cs="Times New Roman"/>
          <w:sz w:val="24"/>
          <w:szCs w:val="24"/>
          <w:lang w:val="vi-VN"/>
        </w:rPr>
        <w:t xml:space="preserve">Khi người chơi chọn một ô để mở, Game Logic sẽ kiểm tra ô đó có thể mở hay không. Nếu ô có mìn thì người chơi thua. Nếu ô có số thì mở ô đó. Nếu ô có giá trị 0 thì hệ thống dùng BFS để mở thêm các ô an toàn xung quanh. </w:t>
      </w:r>
      <w:r w:rsidRPr="00CC6009">
        <w:rPr>
          <w:rFonts w:cs="Times New Roman"/>
          <w:sz w:val="24"/>
          <w:szCs w:val="24"/>
        </w:rPr>
        <w:t>Sau đó, trạng thái bàn cờ được cập nhật.</w:t>
      </w:r>
    </w:p>
    <w:p w14:paraId="756EC940" w14:textId="77777777" w:rsidR="00B601A1" w:rsidRPr="00CC6009" w:rsidRDefault="00B601A1" w:rsidP="00B601A1">
      <w:pPr>
        <w:ind w:firstLine="540"/>
        <w:rPr>
          <w:rFonts w:cs="Times New Roman"/>
          <w:sz w:val="24"/>
          <w:szCs w:val="24"/>
          <w:lang w:val="vi-VN"/>
        </w:rPr>
      </w:pPr>
    </w:p>
    <w:p w14:paraId="362BA392" w14:textId="77777777" w:rsidR="00B601A1" w:rsidRPr="00CC6009" w:rsidRDefault="00B601A1" w:rsidP="00B601A1">
      <w:pPr>
        <w:pStyle w:val="Heading2"/>
        <w:rPr>
          <w:rFonts w:ascii="Times New Roman" w:hAnsi="Times New Roman" w:cs="Times New Roman"/>
          <w:color w:val="000000" w:themeColor="text1"/>
          <w:sz w:val="24"/>
          <w:szCs w:val="24"/>
        </w:rPr>
      </w:pPr>
      <w:r w:rsidRPr="00CC6009">
        <w:rPr>
          <w:rFonts w:ascii="Times New Roman" w:hAnsi="Times New Roman" w:cs="Times New Roman"/>
          <w:color w:val="000000" w:themeColor="text1"/>
          <w:sz w:val="24"/>
          <w:szCs w:val="24"/>
        </w:rPr>
        <w:t>3.3. Quản lý cờ</w:t>
      </w:r>
    </w:p>
    <w:p w14:paraId="432EF3AD" w14:textId="77777777" w:rsidR="00B601A1" w:rsidRPr="00CC6009" w:rsidRDefault="00B601A1" w:rsidP="00B601A1">
      <w:pPr>
        <w:ind w:firstLine="540"/>
        <w:rPr>
          <w:rFonts w:cs="Times New Roman"/>
          <w:sz w:val="24"/>
          <w:szCs w:val="24"/>
          <w:lang w:val="vi-VN"/>
        </w:rPr>
      </w:pPr>
      <w:r w:rsidRPr="00CC6009">
        <w:rPr>
          <w:rFonts w:cs="Times New Roman"/>
          <w:sz w:val="24"/>
          <w:szCs w:val="24"/>
        </w:rPr>
        <w:t>Người chơi có thể đặt cờ vào ô chưa mở để đánh dấu vị trí nghi ngờ có mìn. Khi muốn bỏ đánh dấu, người chơi có thể gỡ cờ. Game Logic sẽ kiểm tra điều kiện trước khi thực hiện và cập nhật lại trạng thái của ô cũng như số lượng cờ hiện tại.</w:t>
      </w:r>
    </w:p>
    <w:p w14:paraId="7B47134E" w14:textId="77777777" w:rsidR="00B601A1" w:rsidRPr="00CC6009" w:rsidRDefault="00B601A1" w:rsidP="00B601A1">
      <w:pPr>
        <w:rPr>
          <w:rFonts w:cs="Times New Roman"/>
          <w:sz w:val="24"/>
          <w:szCs w:val="24"/>
          <w:lang w:val="vi-VN"/>
        </w:rPr>
      </w:pPr>
      <w:r w:rsidRPr="00CC6009">
        <w:rPr>
          <w:rFonts w:cs="Times New Roman"/>
          <w:noProof/>
          <w:sz w:val="24"/>
          <w:szCs w:val="24"/>
          <w:lang w:val="vi-VN"/>
        </w:rPr>
        <w:lastRenderedPageBreak/>
        <w:drawing>
          <wp:inline distT="0" distB="0" distL="0" distR="0" wp14:anchorId="7899C90C" wp14:editId="3EC2DCCD">
            <wp:extent cx="5761355" cy="3841115"/>
            <wp:effectExtent l="0" t="0" r="0" b="6985"/>
            <wp:docPr id="532903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03316" name="Picture 53290331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1355" cy="3841115"/>
                    </a:xfrm>
                    <a:prstGeom prst="rect">
                      <a:avLst/>
                    </a:prstGeom>
                  </pic:spPr>
                </pic:pic>
              </a:graphicData>
            </a:graphic>
          </wp:inline>
        </w:drawing>
      </w:r>
    </w:p>
    <w:p w14:paraId="70BC80E8" w14:textId="77777777" w:rsidR="00B601A1" w:rsidRPr="00CC6009" w:rsidRDefault="00B601A1" w:rsidP="00B601A1">
      <w:pPr>
        <w:jc w:val="center"/>
        <w:rPr>
          <w:rFonts w:cs="Times New Roman"/>
          <w:sz w:val="24"/>
          <w:szCs w:val="24"/>
          <w:lang w:val="vi-VN"/>
        </w:rPr>
      </w:pPr>
      <w:r w:rsidRPr="00CC6009">
        <w:rPr>
          <w:rFonts w:cs="Times New Roman"/>
          <w:b/>
          <w:bCs/>
          <w:sz w:val="24"/>
          <w:szCs w:val="24"/>
          <w:lang w:val="vi-VN"/>
        </w:rPr>
        <w:t>Hình 4</w:t>
      </w:r>
      <w:r w:rsidRPr="00CC6009">
        <w:rPr>
          <w:rFonts w:cs="Times New Roman"/>
          <w:sz w:val="24"/>
          <w:szCs w:val="24"/>
          <w:lang w:val="vi-VN"/>
        </w:rPr>
        <w:t>. Luồng xử lý đặt và gỡ cờ</w:t>
      </w:r>
    </w:p>
    <w:p w14:paraId="0AAA41F1" w14:textId="77777777" w:rsidR="00B601A1" w:rsidRPr="00CC6009" w:rsidRDefault="00B601A1" w:rsidP="00B601A1">
      <w:pPr>
        <w:pStyle w:val="Heading2"/>
        <w:rPr>
          <w:rFonts w:ascii="Times New Roman" w:hAnsi="Times New Roman" w:cs="Times New Roman"/>
          <w:color w:val="000000" w:themeColor="text1"/>
          <w:sz w:val="24"/>
          <w:szCs w:val="24"/>
          <w:lang w:val="vi-VN"/>
        </w:rPr>
      </w:pPr>
      <w:r w:rsidRPr="00CC6009">
        <w:rPr>
          <w:rFonts w:ascii="Times New Roman" w:hAnsi="Times New Roman" w:cs="Times New Roman"/>
          <w:color w:val="000000" w:themeColor="text1"/>
          <w:sz w:val="24"/>
          <w:szCs w:val="24"/>
          <w:lang w:val="vi-VN"/>
        </w:rPr>
        <w:t>3.4. Kiểm tra kết thúc và phân xử</w:t>
      </w:r>
    </w:p>
    <w:p w14:paraId="40B05F31" w14:textId="77777777" w:rsidR="00B601A1" w:rsidRPr="00CC6009" w:rsidRDefault="00B601A1" w:rsidP="00B601A1">
      <w:pPr>
        <w:ind w:firstLine="630"/>
        <w:rPr>
          <w:rFonts w:cs="Times New Roman"/>
          <w:sz w:val="24"/>
          <w:szCs w:val="24"/>
          <w:lang w:val="vi-VN"/>
        </w:rPr>
      </w:pPr>
      <w:r w:rsidRPr="00CC6009">
        <w:rPr>
          <w:rFonts w:cs="Times New Roman"/>
          <w:sz w:val="24"/>
          <w:szCs w:val="24"/>
          <w:lang w:val="vi-VN"/>
        </w:rPr>
        <w:t>Trong quá trình thi đấu, Game Logic kiểm tra các điều kiện kết thúc trận đấu. Nếu người chơi mở trúng ô mìn thì trận đấu kết thúc và người chơi thua. Nếu mở đủ 121 ô an toàn thì người chơi thắng. Khi hết thời gian, hệ thống thực hiện phân xử dựa trên các thông tin thống kê của trận đấu. Nếu các tiêu chí phân xử đều bằng nhau thì kết quả là hòa.</w:t>
      </w:r>
    </w:p>
    <w:p w14:paraId="4940ADD2" w14:textId="77777777" w:rsidR="00B601A1" w:rsidRPr="00CC6009" w:rsidRDefault="00B601A1" w:rsidP="00B601A1">
      <w:pPr>
        <w:tabs>
          <w:tab w:val="left" w:pos="950"/>
        </w:tabs>
        <w:rPr>
          <w:rFonts w:cs="Times New Roman"/>
          <w:sz w:val="24"/>
          <w:szCs w:val="24"/>
          <w:lang w:val="vi-VN"/>
        </w:rPr>
      </w:pPr>
      <w:r w:rsidRPr="00CC6009">
        <w:rPr>
          <w:rFonts w:cs="Times New Roman"/>
          <w:noProof/>
          <w:sz w:val="24"/>
          <w:szCs w:val="24"/>
          <w:lang w:val="vi-VN"/>
        </w:rPr>
        <w:drawing>
          <wp:inline distT="0" distB="0" distL="0" distR="0" wp14:anchorId="549D7FA9" wp14:editId="39375268">
            <wp:extent cx="5761355" cy="3222625"/>
            <wp:effectExtent l="0" t="0" r="0" b="0"/>
            <wp:docPr id="1251670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0351" name="Picture 125167035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1355" cy="3222625"/>
                    </a:xfrm>
                    <a:prstGeom prst="rect">
                      <a:avLst/>
                    </a:prstGeom>
                  </pic:spPr>
                </pic:pic>
              </a:graphicData>
            </a:graphic>
          </wp:inline>
        </w:drawing>
      </w:r>
    </w:p>
    <w:p w14:paraId="51593505" w14:textId="77777777" w:rsidR="00B601A1" w:rsidRPr="00CC6009" w:rsidRDefault="00B601A1" w:rsidP="00B601A1">
      <w:pPr>
        <w:tabs>
          <w:tab w:val="left" w:pos="950"/>
        </w:tabs>
        <w:jc w:val="center"/>
        <w:rPr>
          <w:rFonts w:cs="Times New Roman"/>
          <w:sz w:val="24"/>
          <w:szCs w:val="24"/>
          <w:lang w:val="vi-VN"/>
        </w:rPr>
      </w:pPr>
      <w:r w:rsidRPr="00CC6009">
        <w:rPr>
          <w:rFonts w:cs="Times New Roman"/>
          <w:b/>
          <w:bCs/>
          <w:sz w:val="24"/>
          <w:szCs w:val="24"/>
          <w:lang w:val="vi-VN"/>
        </w:rPr>
        <w:t>Hình 5.</w:t>
      </w:r>
      <w:r w:rsidRPr="00CC6009">
        <w:rPr>
          <w:rFonts w:cs="Times New Roman"/>
          <w:sz w:val="24"/>
          <w:szCs w:val="24"/>
          <w:lang w:val="vi-VN"/>
        </w:rPr>
        <w:t xml:space="preserve"> Kiểm tra kết thúc và phân xử</w:t>
      </w:r>
    </w:p>
    <w:p w14:paraId="6653D196" w14:textId="77777777" w:rsidR="00B601A1" w:rsidRPr="00CC6009" w:rsidRDefault="00B601A1" w:rsidP="00B601A1">
      <w:pPr>
        <w:tabs>
          <w:tab w:val="left" w:pos="950"/>
        </w:tabs>
        <w:ind w:firstLine="540"/>
        <w:rPr>
          <w:rFonts w:cs="Times New Roman"/>
          <w:sz w:val="24"/>
          <w:szCs w:val="24"/>
          <w:lang w:val="vi-VN"/>
        </w:rPr>
      </w:pPr>
    </w:p>
    <w:p w14:paraId="389C605A" w14:textId="77777777" w:rsidR="00B601A1" w:rsidRPr="00CC6009" w:rsidRDefault="00B601A1" w:rsidP="00B601A1">
      <w:pPr>
        <w:pStyle w:val="Heading1"/>
        <w:rPr>
          <w:rFonts w:ascii="Times New Roman" w:hAnsi="Times New Roman" w:cs="Times New Roman"/>
          <w:color w:val="000000" w:themeColor="text1"/>
          <w:sz w:val="24"/>
          <w:szCs w:val="24"/>
          <w:lang w:val="vi-VN"/>
        </w:rPr>
      </w:pPr>
      <w:r w:rsidRPr="00CC6009">
        <w:rPr>
          <w:rFonts w:ascii="Times New Roman" w:hAnsi="Times New Roman" w:cs="Times New Roman"/>
          <w:color w:val="000000" w:themeColor="text1"/>
          <w:sz w:val="24"/>
          <w:szCs w:val="24"/>
          <w:lang w:val="vi-VN"/>
        </w:rPr>
        <w:lastRenderedPageBreak/>
        <w:t>4. Ánh xạ biểu đồ với chức năng của Game Logic</w:t>
      </w:r>
    </w:p>
    <w:p w14:paraId="62293602" w14:textId="77777777" w:rsidR="00B601A1" w:rsidRPr="00CC6009" w:rsidRDefault="00B601A1" w:rsidP="00B601A1">
      <w:pPr>
        <w:jc w:val="center"/>
        <w:rPr>
          <w:rFonts w:cs="Times New Roman"/>
          <w:color w:val="000000" w:themeColor="text1"/>
          <w:sz w:val="24"/>
          <w:szCs w:val="24"/>
          <w:lang w:val="vi-VN"/>
        </w:rPr>
      </w:pPr>
    </w:p>
    <w:tbl>
      <w:tblPr>
        <w:tblStyle w:val="TableGrid"/>
        <w:tblW w:w="0" w:type="auto"/>
        <w:tblLook w:val="04A0" w:firstRow="1" w:lastRow="0" w:firstColumn="1" w:lastColumn="0" w:noHBand="0" w:noVBand="1"/>
      </w:tblPr>
      <w:tblGrid>
        <w:gridCol w:w="1165"/>
        <w:gridCol w:w="2700"/>
        <w:gridCol w:w="5198"/>
      </w:tblGrid>
      <w:tr w:rsidR="00B601A1" w:rsidRPr="00CC6009" w14:paraId="18250FF7" w14:textId="77777777" w:rsidTr="009E38D5">
        <w:trPr>
          <w:trHeight w:val="431"/>
        </w:trPr>
        <w:tc>
          <w:tcPr>
            <w:tcW w:w="1165" w:type="dxa"/>
          </w:tcPr>
          <w:p w14:paraId="6209D858" w14:textId="77777777" w:rsidR="00B601A1" w:rsidRPr="00CC6009" w:rsidRDefault="00B601A1" w:rsidP="009E38D5">
            <w:pPr>
              <w:spacing w:before="240" w:line="360" w:lineRule="auto"/>
              <w:jc w:val="center"/>
              <w:rPr>
                <w:rFonts w:cs="Times New Roman"/>
                <w:b/>
                <w:bCs/>
                <w:color w:val="000000" w:themeColor="text1"/>
                <w:sz w:val="24"/>
                <w:szCs w:val="24"/>
                <w:lang w:val="vi-VN"/>
              </w:rPr>
            </w:pPr>
            <w:r w:rsidRPr="00CC6009">
              <w:rPr>
                <w:rFonts w:cs="Times New Roman"/>
                <w:b/>
                <w:bCs/>
                <w:color w:val="000000" w:themeColor="text1"/>
                <w:sz w:val="24"/>
                <w:szCs w:val="24"/>
                <w:lang w:val="vi-VN"/>
              </w:rPr>
              <w:t>Hình vẽ</w:t>
            </w:r>
          </w:p>
        </w:tc>
        <w:tc>
          <w:tcPr>
            <w:tcW w:w="2700" w:type="dxa"/>
          </w:tcPr>
          <w:p w14:paraId="2EBD9E35" w14:textId="77777777" w:rsidR="00B601A1" w:rsidRPr="00CC6009" w:rsidRDefault="00B601A1" w:rsidP="009E38D5">
            <w:pPr>
              <w:spacing w:before="240" w:line="360" w:lineRule="auto"/>
              <w:jc w:val="center"/>
              <w:rPr>
                <w:rFonts w:cs="Times New Roman"/>
                <w:color w:val="000000" w:themeColor="text1"/>
                <w:sz w:val="24"/>
                <w:szCs w:val="24"/>
                <w:lang w:val="vi-VN"/>
              </w:rPr>
            </w:pPr>
            <w:r w:rsidRPr="00CC6009">
              <w:rPr>
                <w:rFonts w:cs="Times New Roman"/>
                <w:b/>
                <w:bCs/>
                <w:color w:val="000000" w:themeColor="text1"/>
                <w:sz w:val="24"/>
                <w:szCs w:val="24"/>
              </w:rPr>
              <w:t>Chức năng</w:t>
            </w:r>
          </w:p>
        </w:tc>
        <w:tc>
          <w:tcPr>
            <w:tcW w:w="5198" w:type="dxa"/>
          </w:tcPr>
          <w:p w14:paraId="3B6B22DB" w14:textId="77777777" w:rsidR="00B601A1" w:rsidRPr="00CC6009" w:rsidRDefault="00B601A1" w:rsidP="009E38D5">
            <w:pPr>
              <w:spacing w:before="240" w:line="360" w:lineRule="auto"/>
              <w:jc w:val="center"/>
              <w:rPr>
                <w:rFonts w:cs="Times New Roman"/>
                <w:color w:val="000000" w:themeColor="text1"/>
                <w:sz w:val="24"/>
                <w:szCs w:val="24"/>
                <w:lang w:val="vi-VN"/>
              </w:rPr>
            </w:pPr>
            <w:r w:rsidRPr="00CC6009">
              <w:rPr>
                <w:rFonts w:cs="Times New Roman"/>
                <w:b/>
                <w:bCs/>
                <w:color w:val="000000" w:themeColor="text1"/>
                <w:sz w:val="24"/>
                <w:szCs w:val="24"/>
              </w:rPr>
              <w:t>Nội dung</w:t>
            </w:r>
            <w:r w:rsidRPr="00CC6009">
              <w:rPr>
                <w:rFonts w:cs="Times New Roman"/>
                <w:b/>
                <w:bCs/>
                <w:color w:val="000000" w:themeColor="text1"/>
                <w:sz w:val="24"/>
                <w:szCs w:val="24"/>
                <w:lang w:val="vi-VN"/>
              </w:rPr>
              <w:t xml:space="preserve"> chính</w:t>
            </w:r>
          </w:p>
        </w:tc>
      </w:tr>
      <w:tr w:rsidR="00B601A1" w:rsidRPr="00CC6009" w14:paraId="52106000" w14:textId="77777777" w:rsidTr="009E38D5">
        <w:trPr>
          <w:trHeight w:val="494"/>
        </w:trPr>
        <w:tc>
          <w:tcPr>
            <w:tcW w:w="1165" w:type="dxa"/>
          </w:tcPr>
          <w:p w14:paraId="60E2397D" w14:textId="77777777" w:rsidR="00B601A1" w:rsidRPr="00CC6009" w:rsidRDefault="00B601A1" w:rsidP="009E38D5">
            <w:pPr>
              <w:spacing w:before="240" w:line="360" w:lineRule="auto"/>
              <w:jc w:val="center"/>
              <w:rPr>
                <w:rFonts w:cs="Times New Roman"/>
                <w:color w:val="000000" w:themeColor="text1"/>
                <w:sz w:val="24"/>
                <w:szCs w:val="24"/>
                <w:lang w:val="vi-VN"/>
              </w:rPr>
            </w:pPr>
            <w:r w:rsidRPr="00CC6009">
              <w:rPr>
                <w:rFonts w:cs="Times New Roman"/>
                <w:color w:val="000000" w:themeColor="text1"/>
                <w:sz w:val="24"/>
                <w:szCs w:val="24"/>
                <w:lang w:val="vi-VN"/>
              </w:rPr>
              <w:t>Hình 1</w:t>
            </w:r>
          </w:p>
        </w:tc>
        <w:tc>
          <w:tcPr>
            <w:tcW w:w="2700" w:type="dxa"/>
          </w:tcPr>
          <w:p w14:paraId="61C46A8B" w14:textId="77777777" w:rsidR="00B601A1" w:rsidRPr="00CC6009" w:rsidRDefault="00B601A1" w:rsidP="009E38D5">
            <w:pPr>
              <w:spacing w:before="240" w:line="360" w:lineRule="auto"/>
              <w:rPr>
                <w:rFonts w:cs="Times New Roman"/>
                <w:color w:val="000000" w:themeColor="text1"/>
                <w:sz w:val="24"/>
                <w:szCs w:val="24"/>
                <w:lang w:val="vi-VN"/>
              </w:rPr>
            </w:pPr>
            <w:r w:rsidRPr="00CC6009">
              <w:rPr>
                <w:rFonts w:cs="Times New Roman"/>
                <w:color w:val="000000" w:themeColor="text1"/>
                <w:sz w:val="24"/>
                <w:szCs w:val="24"/>
                <w:lang w:val="vi-VN"/>
              </w:rPr>
              <w:t>Luồng xử lý tổng quát</w:t>
            </w:r>
          </w:p>
        </w:tc>
        <w:tc>
          <w:tcPr>
            <w:tcW w:w="5198" w:type="dxa"/>
          </w:tcPr>
          <w:p w14:paraId="4738332F" w14:textId="77777777" w:rsidR="00B601A1" w:rsidRPr="00CC6009" w:rsidRDefault="00B601A1" w:rsidP="009E38D5">
            <w:pPr>
              <w:spacing w:before="240" w:line="360" w:lineRule="auto"/>
              <w:jc w:val="both"/>
              <w:rPr>
                <w:rFonts w:cs="Times New Roman"/>
                <w:color w:val="000000" w:themeColor="text1"/>
                <w:sz w:val="24"/>
                <w:szCs w:val="24"/>
                <w:lang w:val="vi-VN"/>
              </w:rPr>
            </w:pPr>
            <w:r w:rsidRPr="00CC6009">
              <w:rPr>
                <w:rFonts w:cs="Times New Roman"/>
                <w:color w:val="000000" w:themeColor="text1"/>
                <w:sz w:val="24"/>
                <w:szCs w:val="24"/>
                <w:lang w:val="vi-VN"/>
              </w:rPr>
              <w:t>Thể hiện luồng xử lý các thao tác của Game Logic trong trận đấu.</w:t>
            </w:r>
          </w:p>
        </w:tc>
      </w:tr>
      <w:tr w:rsidR="00B601A1" w:rsidRPr="00CC6009" w14:paraId="7F81CB23" w14:textId="77777777" w:rsidTr="009E38D5">
        <w:trPr>
          <w:trHeight w:val="548"/>
        </w:trPr>
        <w:tc>
          <w:tcPr>
            <w:tcW w:w="1165" w:type="dxa"/>
          </w:tcPr>
          <w:p w14:paraId="593FB63E" w14:textId="77777777" w:rsidR="00B601A1" w:rsidRPr="00CC6009" w:rsidRDefault="00B601A1" w:rsidP="009E38D5">
            <w:pPr>
              <w:spacing w:before="240" w:line="360" w:lineRule="auto"/>
              <w:jc w:val="center"/>
              <w:rPr>
                <w:rFonts w:cs="Times New Roman"/>
                <w:color w:val="000000" w:themeColor="text1"/>
                <w:sz w:val="24"/>
                <w:szCs w:val="24"/>
                <w:lang w:val="vi-VN"/>
              </w:rPr>
            </w:pPr>
            <w:r w:rsidRPr="00CC6009">
              <w:rPr>
                <w:rFonts w:cs="Times New Roman"/>
                <w:color w:val="000000" w:themeColor="text1"/>
                <w:sz w:val="24"/>
                <w:szCs w:val="24"/>
                <w:lang w:val="vi-VN"/>
              </w:rPr>
              <w:t>Hình 2</w:t>
            </w:r>
          </w:p>
        </w:tc>
        <w:tc>
          <w:tcPr>
            <w:tcW w:w="2700" w:type="dxa"/>
          </w:tcPr>
          <w:p w14:paraId="7C3F44FB" w14:textId="77777777" w:rsidR="00B601A1" w:rsidRPr="00CC6009" w:rsidRDefault="00B601A1" w:rsidP="009E38D5">
            <w:pPr>
              <w:spacing w:before="240" w:line="360" w:lineRule="auto"/>
              <w:rPr>
                <w:rFonts w:cs="Times New Roman"/>
                <w:color w:val="000000" w:themeColor="text1"/>
                <w:sz w:val="24"/>
                <w:szCs w:val="24"/>
                <w:lang w:val="vi-VN"/>
              </w:rPr>
            </w:pPr>
            <w:r w:rsidRPr="00CC6009">
              <w:rPr>
                <w:rFonts w:cs="Times New Roman"/>
                <w:color w:val="000000" w:themeColor="text1"/>
                <w:sz w:val="24"/>
                <w:szCs w:val="24"/>
              </w:rPr>
              <w:t>Khởi tạo bàn cờ</w:t>
            </w:r>
          </w:p>
        </w:tc>
        <w:tc>
          <w:tcPr>
            <w:tcW w:w="5198" w:type="dxa"/>
          </w:tcPr>
          <w:p w14:paraId="224656EF" w14:textId="77777777" w:rsidR="00B601A1" w:rsidRPr="00CC6009" w:rsidRDefault="00B601A1" w:rsidP="009E38D5">
            <w:pPr>
              <w:spacing w:before="240" w:line="360" w:lineRule="auto"/>
              <w:jc w:val="both"/>
              <w:rPr>
                <w:rFonts w:cs="Times New Roman"/>
                <w:color w:val="000000" w:themeColor="text1"/>
                <w:sz w:val="24"/>
                <w:szCs w:val="24"/>
                <w:lang w:val="vi-VN"/>
              </w:rPr>
            </w:pPr>
            <w:r w:rsidRPr="00CC6009">
              <w:rPr>
                <w:rFonts w:cs="Times New Roman"/>
                <w:color w:val="000000" w:themeColor="text1"/>
                <w:sz w:val="24"/>
                <w:szCs w:val="24"/>
                <w:lang w:val="vi-VN"/>
              </w:rPr>
              <w:t>Tạo bàn cờ 12 × 12, sinh 23 mìn và tính giá trị các ô; thiết lập trạng thái READY và PLAYING.</w:t>
            </w:r>
          </w:p>
        </w:tc>
      </w:tr>
      <w:tr w:rsidR="00B601A1" w:rsidRPr="00CC6009" w14:paraId="24B4301B" w14:textId="77777777" w:rsidTr="009E38D5">
        <w:trPr>
          <w:trHeight w:val="512"/>
        </w:trPr>
        <w:tc>
          <w:tcPr>
            <w:tcW w:w="1165" w:type="dxa"/>
          </w:tcPr>
          <w:p w14:paraId="315B0663" w14:textId="77777777" w:rsidR="00B601A1" w:rsidRPr="00CC6009" w:rsidRDefault="00B601A1" w:rsidP="009E38D5">
            <w:pPr>
              <w:spacing w:before="240" w:line="360" w:lineRule="auto"/>
              <w:jc w:val="center"/>
              <w:rPr>
                <w:rFonts w:cs="Times New Roman"/>
                <w:color w:val="000000" w:themeColor="text1"/>
                <w:sz w:val="24"/>
                <w:szCs w:val="24"/>
                <w:lang w:val="vi-VN"/>
              </w:rPr>
            </w:pPr>
            <w:r w:rsidRPr="00CC6009">
              <w:rPr>
                <w:rFonts w:cs="Times New Roman"/>
                <w:color w:val="000000" w:themeColor="text1"/>
                <w:sz w:val="24"/>
                <w:szCs w:val="24"/>
                <w:lang w:val="vi-VN"/>
              </w:rPr>
              <w:t>Hình 3</w:t>
            </w:r>
          </w:p>
        </w:tc>
        <w:tc>
          <w:tcPr>
            <w:tcW w:w="2700" w:type="dxa"/>
          </w:tcPr>
          <w:p w14:paraId="0C10C36F" w14:textId="77777777" w:rsidR="00B601A1" w:rsidRPr="00CC6009" w:rsidRDefault="00B601A1" w:rsidP="009E38D5">
            <w:pPr>
              <w:spacing w:before="240" w:line="360" w:lineRule="auto"/>
              <w:rPr>
                <w:rFonts w:cs="Times New Roman"/>
                <w:color w:val="000000" w:themeColor="text1"/>
                <w:sz w:val="24"/>
                <w:szCs w:val="24"/>
                <w:lang w:val="vi-VN"/>
              </w:rPr>
            </w:pPr>
            <w:r w:rsidRPr="00CC6009">
              <w:rPr>
                <w:rFonts w:cs="Times New Roman"/>
                <w:color w:val="000000" w:themeColor="text1"/>
                <w:sz w:val="24"/>
                <w:szCs w:val="24"/>
                <w:lang w:val="vi-VN"/>
              </w:rPr>
              <w:t>Xử lý mở ô</w:t>
            </w:r>
          </w:p>
        </w:tc>
        <w:tc>
          <w:tcPr>
            <w:tcW w:w="5198" w:type="dxa"/>
          </w:tcPr>
          <w:p w14:paraId="7A262707" w14:textId="77777777" w:rsidR="00B601A1" w:rsidRPr="00CC6009" w:rsidRDefault="00B601A1" w:rsidP="009E38D5">
            <w:pPr>
              <w:spacing w:before="240" w:line="360" w:lineRule="auto"/>
              <w:jc w:val="both"/>
              <w:rPr>
                <w:rFonts w:cs="Times New Roman"/>
                <w:color w:val="000000" w:themeColor="text1"/>
                <w:sz w:val="24"/>
                <w:szCs w:val="24"/>
                <w:lang w:val="vi-VN"/>
              </w:rPr>
            </w:pPr>
            <w:r w:rsidRPr="00CC6009">
              <w:rPr>
                <w:rFonts w:cs="Times New Roman"/>
                <w:color w:val="000000" w:themeColor="text1"/>
                <w:sz w:val="24"/>
                <w:szCs w:val="24"/>
                <w:lang w:val="vi-VN"/>
              </w:rPr>
              <w:t>Kiểm tra ô cần mở, xử lý ô mìn, ô số và sử dụng BFS khi ô có giá trị 0.</w:t>
            </w:r>
          </w:p>
        </w:tc>
      </w:tr>
      <w:tr w:rsidR="00B601A1" w:rsidRPr="00CC6009" w14:paraId="387A2B33" w14:textId="77777777" w:rsidTr="009E38D5">
        <w:trPr>
          <w:trHeight w:val="485"/>
        </w:trPr>
        <w:tc>
          <w:tcPr>
            <w:tcW w:w="1165" w:type="dxa"/>
          </w:tcPr>
          <w:p w14:paraId="2FA63953" w14:textId="77777777" w:rsidR="00B601A1" w:rsidRPr="00CC6009" w:rsidRDefault="00B601A1" w:rsidP="009E38D5">
            <w:pPr>
              <w:spacing w:before="240" w:line="360" w:lineRule="auto"/>
              <w:jc w:val="center"/>
              <w:rPr>
                <w:rFonts w:cs="Times New Roman"/>
                <w:color w:val="000000" w:themeColor="text1"/>
                <w:sz w:val="24"/>
                <w:szCs w:val="24"/>
                <w:lang w:val="vi-VN"/>
              </w:rPr>
            </w:pPr>
            <w:r w:rsidRPr="00CC6009">
              <w:rPr>
                <w:rFonts w:cs="Times New Roman"/>
                <w:color w:val="000000" w:themeColor="text1"/>
                <w:sz w:val="24"/>
                <w:szCs w:val="24"/>
                <w:lang w:val="vi-VN"/>
              </w:rPr>
              <w:t>Hình 4</w:t>
            </w:r>
          </w:p>
        </w:tc>
        <w:tc>
          <w:tcPr>
            <w:tcW w:w="2700" w:type="dxa"/>
          </w:tcPr>
          <w:p w14:paraId="16F203DD" w14:textId="77777777" w:rsidR="00B601A1" w:rsidRPr="00CC6009" w:rsidRDefault="00B601A1" w:rsidP="009E38D5">
            <w:pPr>
              <w:spacing w:before="240" w:line="360" w:lineRule="auto"/>
              <w:rPr>
                <w:rFonts w:cs="Times New Roman"/>
                <w:color w:val="000000" w:themeColor="text1"/>
                <w:sz w:val="24"/>
                <w:szCs w:val="24"/>
                <w:lang w:val="vi-VN"/>
              </w:rPr>
            </w:pPr>
            <w:r w:rsidRPr="00CC6009">
              <w:rPr>
                <w:rFonts w:cs="Times New Roman"/>
                <w:color w:val="000000" w:themeColor="text1"/>
                <w:sz w:val="24"/>
                <w:szCs w:val="24"/>
              </w:rPr>
              <w:t>Quản lý cờ</w:t>
            </w:r>
          </w:p>
        </w:tc>
        <w:tc>
          <w:tcPr>
            <w:tcW w:w="5198" w:type="dxa"/>
          </w:tcPr>
          <w:p w14:paraId="5D8AFF8A" w14:textId="77777777" w:rsidR="00B601A1" w:rsidRPr="00CC6009" w:rsidRDefault="00B601A1" w:rsidP="009E38D5">
            <w:pPr>
              <w:spacing w:before="240" w:line="360" w:lineRule="auto"/>
              <w:jc w:val="both"/>
              <w:rPr>
                <w:rFonts w:cs="Times New Roman"/>
                <w:color w:val="000000" w:themeColor="text1"/>
                <w:sz w:val="24"/>
                <w:szCs w:val="24"/>
                <w:lang w:val="vi-VN"/>
              </w:rPr>
            </w:pPr>
            <w:r w:rsidRPr="00CC6009">
              <w:rPr>
                <w:rFonts w:cs="Times New Roman"/>
                <w:color w:val="000000" w:themeColor="text1"/>
                <w:sz w:val="24"/>
                <w:szCs w:val="24"/>
                <w:lang w:val="vi-VN"/>
              </w:rPr>
              <w:t>Xử lý đặt cờ, gỡ cờ và cập nhật trạng thái, số lượng cờ.</w:t>
            </w:r>
          </w:p>
        </w:tc>
      </w:tr>
      <w:tr w:rsidR="00B601A1" w:rsidRPr="00CC6009" w14:paraId="2ADE1917" w14:textId="77777777" w:rsidTr="009E38D5">
        <w:trPr>
          <w:trHeight w:val="764"/>
        </w:trPr>
        <w:tc>
          <w:tcPr>
            <w:tcW w:w="1165" w:type="dxa"/>
          </w:tcPr>
          <w:p w14:paraId="41D803BE" w14:textId="77777777" w:rsidR="00B601A1" w:rsidRPr="00CC6009" w:rsidRDefault="00B601A1" w:rsidP="009E38D5">
            <w:pPr>
              <w:spacing w:before="240" w:line="360" w:lineRule="auto"/>
              <w:jc w:val="center"/>
              <w:rPr>
                <w:rFonts w:cs="Times New Roman"/>
                <w:color w:val="000000" w:themeColor="text1"/>
                <w:sz w:val="24"/>
                <w:szCs w:val="24"/>
                <w:lang w:val="vi-VN"/>
              </w:rPr>
            </w:pPr>
            <w:r w:rsidRPr="00CC6009">
              <w:rPr>
                <w:rFonts w:cs="Times New Roman"/>
                <w:color w:val="000000" w:themeColor="text1"/>
                <w:sz w:val="24"/>
                <w:szCs w:val="24"/>
                <w:lang w:val="vi-VN"/>
              </w:rPr>
              <w:t>Hình 5</w:t>
            </w:r>
          </w:p>
        </w:tc>
        <w:tc>
          <w:tcPr>
            <w:tcW w:w="2700" w:type="dxa"/>
          </w:tcPr>
          <w:p w14:paraId="17145D0D" w14:textId="77777777" w:rsidR="00B601A1" w:rsidRPr="00CC6009" w:rsidRDefault="00B601A1" w:rsidP="009E38D5">
            <w:pPr>
              <w:spacing w:before="240" w:line="360" w:lineRule="auto"/>
              <w:rPr>
                <w:rFonts w:cs="Times New Roman"/>
                <w:color w:val="000000" w:themeColor="text1"/>
                <w:sz w:val="24"/>
                <w:szCs w:val="24"/>
                <w:lang w:val="vi-VN"/>
              </w:rPr>
            </w:pPr>
            <w:r w:rsidRPr="00CC6009">
              <w:rPr>
                <w:rFonts w:cs="Times New Roman"/>
                <w:color w:val="000000" w:themeColor="text1"/>
                <w:sz w:val="24"/>
                <w:szCs w:val="24"/>
                <w:lang w:val="vi-VN"/>
              </w:rPr>
              <w:t>Kiểm tra kết thúc và phân xử</w:t>
            </w:r>
          </w:p>
        </w:tc>
        <w:tc>
          <w:tcPr>
            <w:tcW w:w="5198" w:type="dxa"/>
          </w:tcPr>
          <w:p w14:paraId="03428B13" w14:textId="77777777" w:rsidR="00B601A1" w:rsidRPr="00CC6009" w:rsidRDefault="00B601A1" w:rsidP="009E38D5">
            <w:pPr>
              <w:spacing w:before="240" w:line="360" w:lineRule="auto"/>
              <w:jc w:val="both"/>
              <w:rPr>
                <w:rFonts w:cs="Times New Roman"/>
                <w:color w:val="000000" w:themeColor="text1"/>
                <w:sz w:val="24"/>
                <w:szCs w:val="24"/>
                <w:lang w:val="vi-VN"/>
              </w:rPr>
            </w:pPr>
            <w:r w:rsidRPr="00CC6009">
              <w:rPr>
                <w:rFonts w:cs="Times New Roman"/>
                <w:color w:val="000000" w:themeColor="text1"/>
                <w:sz w:val="24"/>
                <w:szCs w:val="24"/>
              </w:rPr>
              <w:t>Xác định VICTORY, DEFEAT, FORFEIT và phân xử khi TIMEOUT theo các tiêu chí.</w:t>
            </w:r>
          </w:p>
        </w:tc>
      </w:tr>
    </w:tbl>
    <w:p w14:paraId="2575623F" w14:textId="77777777" w:rsidR="00B601A1" w:rsidRPr="00CC6009" w:rsidRDefault="00B601A1" w:rsidP="00B601A1">
      <w:pPr>
        <w:rPr>
          <w:rFonts w:cs="Times New Roman"/>
          <w:color w:val="000000" w:themeColor="text1"/>
          <w:sz w:val="24"/>
          <w:szCs w:val="24"/>
          <w:lang w:val="vi-VN"/>
        </w:rPr>
      </w:pPr>
    </w:p>
    <w:p w14:paraId="4FC74475" w14:textId="77777777" w:rsidR="00B601A1" w:rsidRPr="00CC6009" w:rsidRDefault="00B601A1" w:rsidP="00B601A1">
      <w:pPr>
        <w:pStyle w:val="ListParagraph"/>
        <w:ind w:left="1440"/>
        <w:rPr>
          <w:rFonts w:cs="Times New Roman"/>
          <w:sz w:val="24"/>
          <w:szCs w:val="24"/>
          <w:lang w:val="vi-VN"/>
        </w:rPr>
      </w:pPr>
    </w:p>
    <w:p w14:paraId="5B0E84CE" w14:textId="77777777" w:rsidR="002A5832" w:rsidRPr="00CC6009" w:rsidRDefault="002A5832" w:rsidP="002A5832">
      <w:pPr>
        <w:pStyle w:val="ListParagraph"/>
        <w:ind w:left="1440"/>
        <w:rPr>
          <w:rFonts w:cs="Times New Roman"/>
          <w:sz w:val="24"/>
          <w:szCs w:val="24"/>
          <w:lang w:val="vi-VN"/>
        </w:rPr>
      </w:pPr>
    </w:p>
    <w:p w14:paraId="72FFAD09" w14:textId="77777777" w:rsidR="00781EA7" w:rsidRPr="00CC6009" w:rsidRDefault="00781EA7" w:rsidP="00781EA7">
      <w:pPr>
        <w:pStyle w:val="ListParagraph"/>
        <w:rPr>
          <w:rFonts w:cs="Times New Roman"/>
          <w:sz w:val="24"/>
          <w:szCs w:val="24"/>
        </w:rPr>
      </w:pPr>
    </w:p>
    <w:p w14:paraId="559E31A6" w14:textId="77777777" w:rsidR="00781EA7" w:rsidRPr="00CC6009" w:rsidRDefault="00781EA7" w:rsidP="00781EA7">
      <w:pPr>
        <w:pStyle w:val="ListParagraph"/>
        <w:rPr>
          <w:rFonts w:cs="Times New Roman"/>
          <w:vanish/>
          <w:sz w:val="24"/>
          <w:szCs w:val="24"/>
        </w:rPr>
      </w:pPr>
    </w:p>
    <w:p w14:paraId="30E37F0D" w14:textId="77777777" w:rsidR="00781EA7" w:rsidRPr="00CC6009" w:rsidRDefault="00781EA7" w:rsidP="00781EA7">
      <w:pPr>
        <w:pStyle w:val="ListParagraph"/>
        <w:rPr>
          <w:rFonts w:cs="Times New Roman"/>
          <w:vanish/>
          <w:sz w:val="24"/>
          <w:szCs w:val="24"/>
        </w:rPr>
      </w:pPr>
    </w:p>
    <w:p w14:paraId="228DF615" w14:textId="77777777" w:rsidR="00781EA7" w:rsidRPr="00CC6009" w:rsidRDefault="00781EA7" w:rsidP="00781EA7">
      <w:pPr>
        <w:pStyle w:val="ListParagraph"/>
        <w:rPr>
          <w:rFonts w:cs="Times New Roman"/>
          <w:sz w:val="24"/>
          <w:szCs w:val="24"/>
        </w:rPr>
      </w:pPr>
    </w:p>
    <w:p w14:paraId="1C48EC2C" w14:textId="77777777" w:rsidR="00781EA7" w:rsidRPr="00CC6009" w:rsidRDefault="00781EA7" w:rsidP="00781EA7">
      <w:pPr>
        <w:pStyle w:val="ListParagraph"/>
        <w:ind w:left="1440"/>
        <w:jc w:val="both"/>
        <w:rPr>
          <w:rFonts w:cs="Times New Roman"/>
          <w:sz w:val="24"/>
          <w:szCs w:val="24"/>
          <w:lang w:val="vi-VN"/>
        </w:rPr>
      </w:pPr>
    </w:p>
    <w:sectPr w:rsidR="00781EA7" w:rsidRPr="00CC6009">
      <w:headerReference w:type="default" r:id="rId34"/>
      <w:footerReference w:type="default" r:id="rId35"/>
      <w:pgSz w:w="11906" w:h="16838"/>
      <w:pgMar w:top="1138" w:right="1138" w:bottom="1138"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115DC" w14:textId="77777777" w:rsidR="00D34622" w:rsidRDefault="00D34622">
      <w:pPr>
        <w:spacing w:line="240" w:lineRule="auto"/>
      </w:pPr>
      <w:r>
        <w:separator/>
      </w:r>
    </w:p>
  </w:endnote>
  <w:endnote w:type="continuationSeparator" w:id="0">
    <w:p w14:paraId="379A779E" w14:textId="77777777" w:rsidR="00D34622" w:rsidRDefault="00D346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B510" w14:textId="02C402E3" w:rsidR="00357B7D" w:rsidRDefault="00EF66DC">
    <w:pPr>
      <w:pStyle w:val="Footer"/>
      <w:jc w:val="center"/>
    </w:pPr>
    <w:r>
      <w:fldChar w:fldCharType="begin"/>
    </w:r>
    <w:r>
      <w:instrText>PAGE</w:instrText>
    </w:r>
    <w:r>
      <w:fldChar w:fldCharType="separate"/>
    </w:r>
    <w:r w:rsidR="009079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5DF73" w14:textId="77777777" w:rsidR="00D34622" w:rsidRDefault="00D34622">
      <w:pPr>
        <w:spacing w:after="0"/>
      </w:pPr>
      <w:r>
        <w:separator/>
      </w:r>
    </w:p>
  </w:footnote>
  <w:footnote w:type="continuationSeparator" w:id="0">
    <w:p w14:paraId="7FD70348" w14:textId="77777777" w:rsidR="00D34622" w:rsidRDefault="00D346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B50F" w14:textId="77777777" w:rsidR="00357B7D" w:rsidRDefault="00EF66DC">
    <w:pPr>
      <w:pStyle w:val="Header"/>
    </w:pPr>
    <w:r>
      <w:rPr>
        <w:sz w:val="18"/>
      </w:rPr>
      <w:t>NHÓM 7  •  LẬP TRÌNH MẠNG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3EE235C1"/>
    <w:multiLevelType w:val="hybridMultilevel"/>
    <w:tmpl w:val="01AA5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8956AA"/>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E5B1DE5"/>
    <w:multiLevelType w:val="hybridMultilevel"/>
    <w:tmpl w:val="03CCEC2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04E5E90"/>
    <w:multiLevelType w:val="hybridMultilevel"/>
    <w:tmpl w:val="54D25248"/>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9232633"/>
    <w:multiLevelType w:val="hybridMultilevel"/>
    <w:tmpl w:val="A7A270EE"/>
    <w:lvl w:ilvl="0" w:tplc="042A0011">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6B5E4CE6"/>
    <w:multiLevelType w:val="multilevel"/>
    <w:tmpl w:val="CCD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73195"/>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94271667">
    <w:abstractNumId w:val="5"/>
  </w:num>
  <w:num w:numId="2" w16cid:durableId="519054192">
    <w:abstractNumId w:val="3"/>
  </w:num>
  <w:num w:numId="3" w16cid:durableId="1582107507">
    <w:abstractNumId w:val="2"/>
  </w:num>
  <w:num w:numId="4" w16cid:durableId="1395659239">
    <w:abstractNumId w:val="4"/>
  </w:num>
  <w:num w:numId="5" w16cid:durableId="1744988370">
    <w:abstractNumId w:val="1"/>
  </w:num>
  <w:num w:numId="6" w16cid:durableId="1794010210">
    <w:abstractNumId w:val="0"/>
  </w:num>
  <w:num w:numId="7" w16cid:durableId="286355595">
    <w:abstractNumId w:val="9"/>
  </w:num>
  <w:num w:numId="8" w16cid:durableId="481585469">
    <w:abstractNumId w:val="8"/>
  </w:num>
  <w:num w:numId="9" w16cid:durableId="1754811515">
    <w:abstractNumId w:val="7"/>
  </w:num>
  <w:num w:numId="10" w16cid:durableId="1528175840">
    <w:abstractNumId w:val="12"/>
  </w:num>
  <w:num w:numId="11" w16cid:durableId="1569069940">
    <w:abstractNumId w:val="10"/>
  </w:num>
  <w:num w:numId="12" w16cid:durableId="656110863">
    <w:abstractNumId w:val="11"/>
  </w:num>
  <w:num w:numId="13" w16cid:durableId="10361552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832"/>
    <w:rsid w:val="00326F90"/>
    <w:rsid w:val="00357B7D"/>
    <w:rsid w:val="0065501B"/>
    <w:rsid w:val="00781EA7"/>
    <w:rsid w:val="0090007A"/>
    <w:rsid w:val="00907944"/>
    <w:rsid w:val="00AA1D8D"/>
    <w:rsid w:val="00B47730"/>
    <w:rsid w:val="00B5361A"/>
    <w:rsid w:val="00B601A1"/>
    <w:rsid w:val="00CB0664"/>
    <w:rsid w:val="00CB7BDE"/>
    <w:rsid w:val="00CC6009"/>
    <w:rsid w:val="00D34622"/>
    <w:rsid w:val="00E63B2C"/>
    <w:rsid w:val="00EF66DC"/>
    <w:rsid w:val="00FC693F"/>
    <w:rsid w:val="23E860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D4B433"/>
  <w14:defaultImageDpi w14:val="300"/>
  <w15:docId w15:val="{46BE4B2E-F176-4194-8A78-7F9FF94DB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eastAsia="Times New Roman" w:hAnsi="Times New Roman"/>
      <w:color w:val="000000"/>
      <w:sz w:val="26"/>
      <w:szCs w:val="22"/>
      <w:lang w:val="en-US" w:eastAsia="en-US"/>
    </w:rPr>
  </w:style>
  <w:style w:type="paragraph" w:styleId="Heading1">
    <w:name w:val="heading 1"/>
    <w:basedOn w:val="Normal"/>
    <w:next w:val="Normal"/>
    <w:link w:val="Heading1Char"/>
    <w:uiPriority w:val="9"/>
    <w:qFormat/>
    <w:pPr>
      <w:keepNext/>
      <w:keepLines/>
      <w:spacing w:before="200" w:line="264" w:lineRule="auto"/>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pPr>
      <w:keepNext/>
      <w:keepLines/>
      <w:spacing w:before="200" w:line="264"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64" w:lineRule="auto"/>
    </w:pPr>
    <w:rPr>
      <w:bCs/>
      <w:sz w:val="24"/>
      <w:szCs w:val="18"/>
    </w:rPr>
  </w:style>
  <w:style w:type="character" w:styleId="Emphasis">
    <w:name w:val="Emphasis"/>
    <w:basedOn w:val="DefaultParagraphFont"/>
    <w:uiPriority w:val="20"/>
    <w:qFormat/>
    <w:rPr>
      <w:rFonts w:ascii="Times New Roman" w:eastAsia="Times New Roman" w:hAnsi="Times New Roman"/>
      <w:i/>
      <w:iCs/>
      <w:color w:val="00000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Times New Roman" w:eastAsia="Times New Roman" w:hAnsi="Times New Roman"/>
      <w:color w:val="000000"/>
      <w:lang w:val="en-US" w:eastAsia="en-US"/>
    </w:rPr>
  </w:style>
  <w:style w:type="character" w:styleId="Strong">
    <w:name w:val="Strong"/>
    <w:basedOn w:val="DefaultParagraphFont"/>
    <w:uiPriority w:val="22"/>
    <w:qFormat/>
    <w:rPr>
      <w:rFonts w:ascii="Times New Roman" w:eastAsia="Times New Roman" w:hAnsi="Times New Roman"/>
      <w:b/>
      <w:bCs/>
      <w:color w:val="000000"/>
    </w:rPr>
  </w:style>
  <w:style w:type="paragraph" w:styleId="Subtitle">
    <w:name w:val="Subtitle"/>
    <w:basedOn w:val="Normal"/>
    <w:next w:val="Normal"/>
    <w:link w:val="SubtitleChar"/>
    <w:uiPriority w:val="11"/>
    <w:qFormat/>
    <w:rPr>
      <w:rFonts w:asciiTheme="majorHAnsi" w:eastAsiaTheme="majorEastAsia" w:hAnsiTheme="majorHAnsi" w:cstheme="majorBidi"/>
      <w:i/>
      <w:iCs/>
      <w:spacing w:val="15"/>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qFormat/>
    <w:pPr>
      <w:spacing w:line="264" w:lineRule="auto"/>
      <w:contextualSpacing/>
    </w:pPr>
    <w:rPr>
      <w:rFonts w:asciiTheme="majorHAnsi" w:eastAsiaTheme="majorEastAsia" w:hAnsiTheme="majorHAnsi" w:cstheme="majorBidi"/>
      <w:b/>
      <w:spacing w:val="5"/>
      <w:kern w:val="28"/>
      <w:sz w:val="36"/>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rPr>
      <w:rFonts w:ascii="Times New Roman" w:eastAsia="Times New Roman" w:hAnsi="Times New Roman"/>
      <w:color w:val="000000"/>
    </w:rPr>
  </w:style>
  <w:style w:type="character" w:customStyle="1" w:styleId="FooterChar">
    <w:name w:val="Footer Char"/>
    <w:basedOn w:val="DefaultParagraphFont"/>
    <w:link w:val="Footer"/>
    <w:uiPriority w:val="99"/>
    <w:qFormat/>
    <w:rPr>
      <w:rFonts w:ascii="Times New Roman" w:eastAsia="Times New Roman" w:hAnsi="Times New Roman"/>
      <w:color w:val="000000"/>
    </w:rPr>
  </w:style>
  <w:style w:type="paragraph" w:styleId="NoSpacing">
    <w:name w:val="No Spacing"/>
    <w:uiPriority w:val="1"/>
    <w:qFormat/>
    <w:rPr>
      <w:rFonts w:ascii="Times New Roman" w:eastAsia="Times New Roman" w:hAnsi="Times New Roman"/>
      <w:color w:val="000000"/>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000000"/>
    </w:rPr>
  </w:style>
  <w:style w:type="character" w:customStyle="1" w:styleId="TitleChar">
    <w:name w:val="Title Char"/>
    <w:basedOn w:val="DefaultParagraphFont"/>
    <w:link w:val="Title"/>
    <w:uiPriority w:val="99"/>
    <w:qFormat/>
    <w:rPr>
      <w:rFonts w:asciiTheme="majorHAnsi" w:eastAsiaTheme="majorEastAsia" w:hAnsiTheme="majorHAnsi" w:cstheme="majorBidi"/>
      <w:color w:val="000000"/>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rPr>
      <w:rFonts w:ascii="Times New Roman" w:eastAsia="Times New Roman" w:hAnsi="Times New Roman"/>
      <w:color w:val="000000"/>
    </w:rPr>
  </w:style>
  <w:style w:type="character" w:customStyle="1" w:styleId="BodyText2Char">
    <w:name w:val="Body Text 2 Char"/>
    <w:basedOn w:val="DefaultParagraphFont"/>
    <w:link w:val="BodyText2"/>
    <w:uiPriority w:val="99"/>
    <w:qFormat/>
    <w:rPr>
      <w:rFonts w:ascii="Times New Roman" w:eastAsia="Times New Roman" w:hAnsi="Times New Roman"/>
      <w:color w:val="000000"/>
    </w:rPr>
  </w:style>
  <w:style w:type="character" w:customStyle="1" w:styleId="BodyText3Char">
    <w:name w:val="Body Text 3 Char"/>
    <w:basedOn w:val="DefaultParagraphFont"/>
    <w:link w:val="BodyText3"/>
    <w:uiPriority w:val="99"/>
    <w:rPr>
      <w:rFonts w:ascii="Times New Roman" w:eastAsia="Times New Roman" w:hAnsi="Times New Roman"/>
      <w:color w:val="000000"/>
      <w:sz w:val="16"/>
      <w:szCs w:val="16"/>
    </w:rPr>
  </w:style>
  <w:style w:type="character" w:customStyle="1" w:styleId="MacroTextChar">
    <w:name w:val="Macro Text Char"/>
    <w:basedOn w:val="DefaultParagraphFont"/>
    <w:link w:val="MacroText"/>
    <w:uiPriority w:val="99"/>
    <w:rPr>
      <w:rFonts w:ascii="Times New Roman" w:eastAsia="Times New Roman" w:hAnsi="Times New Roman"/>
      <w:color w:val="000000"/>
      <w:sz w:val="20"/>
      <w:szCs w:val="20"/>
    </w:r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rPr>
      <w:rFonts w:ascii="Times New Roman" w:eastAsia="Times New Roman" w:hAnsi="Times New Roman"/>
      <w:i/>
      <w:iCs/>
      <w:color w:val="00000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paragraph" w:styleId="IntenseQuote">
    <w:name w:val="Intense Quote"/>
    <w:basedOn w:val="Normal"/>
    <w:next w:val="Normal"/>
    <w:link w:val="IntenseQuoteChar"/>
    <w:uiPriority w:val="30"/>
    <w:qFormat/>
    <w:pPr>
      <w:spacing w:before="200" w:after="280"/>
      <w:ind w:left="936" w:right="936"/>
    </w:pPr>
    <w:rPr>
      <w:b/>
      <w:bCs/>
      <w:i/>
      <w:iCs/>
    </w:rPr>
  </w:style>
  <w:style w:type="character" w:customStyle="1" w:styleId="IntenseQuoteChar">
    <w:name w:val="Intense Quote Char"/>
    <w:basedOn w:val="DefaultParagraphFont"/>
    <w:link w:val="IntenseQuote"/>
    <w:uiPriority w:val="30"/>
    <w:rPr>
      <w:rFonts w:ascii="Times New Roman" w:eastAsia="Times New Roman" w:hAnsi="Times New Roman"/>
      <w:b/>
      <w:bCs/>
      <w:i/>
      <w:iCs/>
      <w:color w:val="000000"/>
    </w:rPr>
  </w:style>
  <w:style w:type="character" w:customStyle="1" w:styleId="SubtleEmphasis1">
    <w:name w:val="Subtle Emphasis1"/>
    <w:basedOn w:val="DefaultParagraphFont"/>
    <w:uiPriority w:val="19"/>
    <w:qFormat/>
    <w:rPr>
      <w:rFonts w:ascii="Times New Roman" w:eastAsia="Times New Roman" w:hAnsi="Times New Roman"/>
      <w:i/>
      <w:iCs/>
      <w:color w:val="000000"/>
    </w:rPr>
  </w:style>
  <w:style w:type="character" w:customStyle="1" w:styleId="IntenseEmphasis1">
    <w:name w:val="Intense Emphasis1"/>
    <w:basedOn w:val="DefaultParagraphFont"/>
    <w:uiPriority w:val="21"/>
    <w:qFormat/>
    <w:rPr>
      <w:rFonts w:ascii="Times New Roman" w:eastAsia="Times New Roman" w:hAnsi="Times New Roman"/>
      <w:b/>
      <w:bCs/>
      <w:i/>
      <w:iCs/>
      <w:color w:val="000000"/>
    </w:rPr>
  </w:style>
  <w:style w:type="character" w:customStyle="1" w:styleId="SubtleReference1">
    <w:name w:val="Subtle Reference1"/>
    <w:basedOn w:val="DefaultParagraphFont"/>
    <w:uiPriority w:val="31"/>
    <w:qFormat/>
    <w:rPr>
      <w:rFonts w:ascii="Times New Roman" w:eastAsia="Times New Roman" w:hAnsi="Times New Roman"/>
      <w:smallCaps/>
      <w:color w:val="000000"/>
      <w:u w:val="single"/>
    </w:rPr>
  </w:style>
  <w:style w:type="character" w:customStyle="1" w:styleId="IntenseReference1">
    <w:name w:val="Intense Reference1"/>
    <w:basedOn w:val="DefaultParagraphFont"/>
    <w:uiPriority w:val="32"/>
    <w:qFormat/>
    <w:rPr>
      <w:rFonts w:ascii="Times New Roman" w:eastAsia="Times New Roman" w:hAnsi="Times New Roman"/>
      <w:b/>
      <w:bCs/>
      <w:smallCaps/>
      <w:color w:val="000000"/>
      <w:spacing w:val="5"/>
      <w:u w:val="single"/>
    </w:rPr>
  </w:style>
  <w:style w:type="character" w:customStyle="1" w:styleId="BookTitle1">
    <w:name w:val="Book Title1"/>
    <w:basedOn w:val="DefaultParagraphFont"/>
    <w:uiPriority w:val="33"/>
    <w:qFormat/>
    <w:rPr>
      <w:rFonts w:ascii="Times New Roman" w:eastAsia="Times New Roman" w:hAnsi="Times New Roman"/>
      <w:b/>
      <w:bCs/>
      <w:smallCaps/>
      <w:color w:val="000000"/>
      <w:spacing w:val="5"/>
    </w:rPr>
  </w:style>
  <w:style w:type="paragraph" w:customStyle="1" w:styleId="TOCHeading1">
    <w:name w:val="TOC Heading1"/>
    <w:basedOn w:val="Heading1"/>
    <w:next w:val="Normal"/>
    <w:uiPriority w:val="39"/>
    <w:semiHidden/>
    <w:unhideWhenUsed/>
    <w:qFormat/>
    <w:pPr>
      <w:outlineLvl w:val="9"/>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24</Pages>
  <Words>2992</Words>
  <Characters>17059</Characters>
  <Application>Microsoft Office Word</Application>
  <DocSecurity>0</DocSecurity>
  <Lines>142</Lines>
  <Paragraphs>40</Paragraphs>
  <ScaleCrop>false</ScaleCrop>
  <Company/>
  <LinksUpToDate>false</LinksUpToDate>
  <CharactersWithSpaces>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Nhóm 7 — Trần Mạnh Khiêm</dc:creator>
  <dc:description>generated by python-docx</dc:description>
  <cp:lastModifiedBy>Khởi Phạm</cp:lastModifiedBy>
  <cp:revision>10</cp:revision>
  <dcterms:created xsi:type="dcterms:W3CDTF">2013-12-23T23:15:00Z</dcterms:created>
  <dcterms:modified xsi:type="dcterms:W3CDTF">2026-09-27T15:19:00Z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eyJoZGlkIjoiYTg2YWRmZGU0MDUxMGY0NWQyMTNhNjJiOTc3NzFiMjIifQ==</vt:lpwstr>
  </property>
  <property fmtid="{D5CDD505-2E9C-101B-9397-08002B2CF9AE}" pid="3" name="KSOProductBuildVer">
    <vt:lpwstr>1033-12.1.0.28485</vt:lpwstr>
  </property>
  <property fmtid="{D5CDD505-2E9C-101B-9397-08002B2CF9AE}" pid="4" name="ICV">
    <vt:lpwstr>85669ED567A94F629849492817CBE938_12</vt:lpwstr>
  </property>
</Properties>
</file>